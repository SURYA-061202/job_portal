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9A67A">
      <w:pPr>
        <w:pStyle w:val="6"/>
        <w:rPr>
          <w:sz w:val="20"/>
        </w:rPr>
      </w:pPr>
    </w:p>
    <w:p w14:paraId="55FA183E">
      <w:pPr>
        <w:pStyle w:val="6"/>
        <w:spacing w:before="1"/>
        <w:rPr>
          <w:sz w:val="26"/>
        </w:rPr>
      </w:pPr>
    </w:p>
    <w:p w14:paraId="0AC2B8E6">
      <w:pPr>
        <w:pStyle w:val="7"/>
        <w:rPr>
          <w:u w:val="none"/>
        </w:rPr>
      </w:pPr>
      <w:r>
        <w:rPr>
          <w:u w:val="thick"/>
        </w:rPr>
        <w:t>CURRICULUM</w:t>
      </w:r>
      <w:r>
        <w:rPr>
          <w:spacing w:val="5"/>
          <w:u w:val="thick"/>
        </w:rPr>
        <w:t xml:space="preserve"> </w:t>
      </w:r>
      <w:r>
        <w:rPr>
          <w:u w:val="thick"/>
        </w:rPr>
        <w:t>VITAE</w:t>
      </w:r>
    </w:p>
    <w:p w14:paraId="0DCF7FFD">
      <w:pPr>
        <w:pStyle w:val="6"/>
        <w:rPr>
          <w:b/>
          <w:sz w:val="20"/>
        </w:rPr>
      </w:pPr>
    </w:p>
    <w:p w14:paraId="1BC0D632">
      <w:pPr>
        <w:pStyle w:val="6"/>
        <w:spacing w:before="8"/>
        <w:rPr>
          <w:b/>
          <w:sz w:val="27"/>
        </w:rPr>
      </w:pPr>
    </w:p>
    <w:p w14:paraId="31B2F0B3">
      <w:pPr>
        <w:pStyle w:val="2"/>
        <w:ind w:left="242"/>
        <w:rPr>
          <w:rFonts w:hint="default"/>
          <w:u w:val="none"/>
          <w:lang w:val="en-US"/>
        </w:rPr>
      </w:pPr>
      <w:bookmarkStart w:id="0" w:name="THOTAPALLI HARSHA VARDHAN REDDY"/>
      <w:bookmarkEnd w:id="0"/>
      <w:r>
        <w:rPr>
          <w:rFonts w:hint="default"/>
          <w:u w:val="none"/>
          <w:lang w:val="en-US"/>
        </w:rPr>
        <w:t>GODE SURYA RAO</w:t>
      </w:r>
    </w:p>
    <w:p w14:paraId="23DC3E9A">
      <w:pPr>
        <w:spacing w:before="23"/>
        <w:ind w:left="242" w:right="0" w:firstLine="0"/>
        <w:jc w:val="left"/>
        <w:rPr>
          <w:b/>
          <w:sz w:val="23"/>
        </w:rPr>
      </w:pPr>
      <w:r>
        <w:rPr>
          <w:b/>
          <w:sz w:val="23"/>
        </w:rPr>
        <w:t>B.Tech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(Mechanical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Engineer)</w:t>
      </w:r>
    </w:p>
    <w:p w14:paraId="4381F403">
      <w:pPr>
        <w:pStyle w:val="2"/>
        <w:spacing w:before="34" w:line="283" w:lineRule="auto"/>
        <w:ind w:left="242" w:right="5901"/>
        <w:rPr>
          <w:rFonts w:hint="default"/>
          <w:u w:val="none"/>
          <w:lang w:val="en-US"/>
        </w:rPr>
      </w:pPr>
      <w:bookmarkStart w:id="1" w:name="E-mail : sai.harsha00@gmail.com Mobile :"/>
      <w:bookmarkEnd w:id="1"/>
      <w:r>
        <w:rPr>
          <w:u w:val="none"/>
        </w:rPr>
        <w:t>E-mail</w:t>
      </w:r>
      <w:r>
        <w:rPr>
          <w:spacing w:val="13"/>
          <w:u w:val="none"/>
        </w:rPr>
        <w:t xml:space="preserve"> </w:t>
      </w:r>
      <w:r>
        <w:rPr>
          <w:u w:val="none"/>
        </w:rPr>
        <w:t>:</w:t>
      </w:r>
      <w:r>
        <w:rPr>
          <w:spacing w:val="15"/>
          <w:u w:val="none"/>
        </w:rPr>
        <w:t xml:space="preserve"> </w:t>
      </w:r>
      <w:r>
        <w:fldChar w:fldCharType="begin"/>
      </w:r>
      <w:r>
        <w:instrText xml:space="preserve"> HYPERLINK "mailto:sai.harsha00@gmail.com" \h </w:instrText>
      </w:r>
      <w:r>
        <w:fldChar w:fldCharType="separate"/>
      </w:r>
      <w:r>
        <w:rPr>
          <w:rFonts w:hint="default"/>
          <w:lang w:val="en-US"/>
        </w:rPr>
        <w:t>godesurya2</w:t>
      </w:r>
      <w:r>
        <w:rPr>
          <w:color w:val="0000FF"/>
          <w:u w:val="thick" w:color="000000"/>
        </w:rPr>
        <w:t>@gmail.com</w:t>
      </w:r>
      <w:r>
        <w:rPr>
          <w:color w:val="0000FF"/>
          <w:u w:val="thick" w:color="000000"/>
        </w:rPr>
        <w:fldChar w:fldCharType="end"/>
      </w:r>
      <w:r>
        <w:rPr>
          <w:color w:val="0000FF"/>
          <w:spacing w:val="-55"/>
          <w:u w:val="none"/>
        </w:rPr>
        <w:t xml:space="preserve"> </w:t>
      </w:r>
      <w:r>
        <w:rPr>
          <w:u w:val="none"/>
        </w:rPr>
        <w:t>Mobile</w:t>
      </w:r>
      <w:r>
        <w:rPr>
          <w:spacing w:val="2"/>
          <w:u w:val="none"/>
        </w:rPr>
        <w:t xml:space="preserve"> </w:t>
      </w:r>
      <w:r>
        <w:rPr>
          <w:u w:val="none"/>
        </w:rPr>
        <w:t>:</w:t>
      </w:r>
      <w:r>
        <w:rPr>
          <w:spacing w:val="4"/>
          <w:u w:val="none"/>
        </w:rPr>
        <w:t xml:space="preserve"> </w:t>
      </w:r>
      <w:r>
        <w:rPr>
          <w:u w:val="none"/>
        </w:rPr>
        <w:t>+91-</w:t>
      </w:r>
      <w:r>
        <w:rPr>
          <w:rFonts w:hint="default"/>
          <w:u w:val="none"/>
          <w:lang w:val="en-US"/>
        </w:rPr>
        <w:t>6304159143</w:t>
      </w:r>
    </w:p>
    <w:p w14:paraId="68371947">
      <w:pPr>
        <w:pStyle w:val="6"/>
        <w:rPr>
          <w:b/>
          <w:sz w:val="20"/>
        </w:rPr>
      </w:pPr>
    </w:p>
    <w:p w14:paraId="23A11A8D">
      <w:pPr>
        <w:pStyle w:val="6"/>
        <w:spacing w:before="10"/>
        <w:rPr>
          <w:b/>
          <w:sz w:val="18"/>
        </w:rPr>
      </w:pPr>
    </w:p>
    <w:p w14:paraId="5A750E75">
      <w:pPr>
        <w:tabs>
          <w:tab w:val="left" w:pos="9389"/>
        </w:tabs>
        <w:spacing w:before="90"/>
        <w:ind w:left="213" w:right="0" w:firstLine="0"/>
        <w:jc w:val="left"/>
        <w:rPr>
          <w:b/>
          <w:sz w:val="23"/>
        </w:rPr>
      </w:pPr>
      <w:r>
        <w:rPr>
          <w:b/>
          <w:spacing w:val="-29"/>
          <w:w w:val="100"/>
          <w:sz w:val="23"/>
          <w:u w:val="thick"/>
          <w:shd w:val="clear" w:color="auto" w:fill="D5D5D5"/>
        </w:rPr>
        <w:t xml:space="preserve"> </w:t>
      </w:r>
      <w:r>
        <w:rPr>
          <w:b/>
          <w:sz w:val="23"/>
          <w:u w:val="thick"/>
          <w:shd w:val="clear" w:color="auto" w:fill="D5D5D5"/>
        </w:rPr>
        <w:t>CAREER</w:t>
      </w:r>
      <w:r>
        <w:rPr>
          <w:b/>
          <w:spacing w:val="10"/>
          <w:sz w:val="23"/>
          <w:u w:val="thick"/>
          <w:shd w:val="clear" w:color="auto" w:fill="D5D5D5"/>
        </w:rPr>
        <w:t xml:space="preserve"> </w:t>
      </w:r>
      <w:r>
        <w:rPr>
          <w:b/>
          <w:sz w:val="23"/>
          <w:u w:val="thick"/>
          <w:shd w:val="clear" w:color="auto" w:fill="D5D5D5"/>
        </w:rPr>
        <w:t>OBJECTIVE</w:t>
      </w:r>
      <w:r>
        <w:rPr>
          <w:b/>
          <w:sz w:val="23"/>
          <w:u w:val="thick"/>
          <w:shd w:val="clear" w:color="auto" w:fill="D5D5D5"/>
        </w:rPr>
        <w:tab/>
      </w:r>
    </w:p>
    <w:p w14:paraId="6331D08D">
      <w:pPr>
        <w:pStyle w:val="6"/>
        <w:rPr>
          <w:b/>
          <w:sz w:val="27"/>
        </w:rPr>
      </w:pPr>
    </w:p>
    <w:p w14:paraId="52608A80">
      <w:pPr>
        <w:pStyle w:val="6"/>
        <w:spacing w:before="92" w:line="290" w:lineRule="auto"/>
        <w:ind w:left="242" w:right="133" w:firstLine="701"/>
        <w:jc w:val="both"/>
      </w:pPr>
      <w:r>
        <w:t>To work in learning and challenging</w:t>
      </w:r>
      <w:r>
        <w:rPr>
          <w:spacing w:val="52"/>
        </w:rPr>
        <w:t xml:space="preserve"> </w:t>
      </w:r>
      <w:r>
        <w:t>environment,</w:t>
      </w:r>
      <w:r>
        <w:rPr>
          <w:spacing w:val="53"/>
        </w:rPr>
        <w:t xml:space="preserve"> </w:t>
      </w:r>
      <w:r>
        <w:t>utilizing my</w:t>
      </w:r>
      <w:r>
        <w:rPr>
          <w:spacing w:val="52"/>
        </w:rPr>
        <w:t xml:space="preserve"> </w:t>
      </w:r>
      <w:r>
        <w:t>experience and knowledge to 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abilities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positively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organization.</w:t>
      </w:r>
    </w:p>
    <w:p w14:paraId="5C46A888">
      <w:pPr>
        <w:pStyle w:val="6"/>
        <w:spacing w:before="3"/>
        <w:rPr>
          <w:sz w:val="13"/>
        </w:rPr>
      </w:pPr>
    </w:p>
    <w:p w14:paraId="69C324A0">
      <w:pPr>
        <w:pStyle w:val="2"/>
        <w:tabs>
          <w:tab w:val="left" w:pos="9389"/>
        </w:tabs>
        <w:rPr>
          <w:u w:val="none"/>
        </w:rPr>
      </w:pPr>
      <w:bookmarkStart w:id="2" w:name="PROFILE SUMMARY:"/>
      <w:bookmarkEnd w:id="2"/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PROFILE</w:t>
      </w:r>
      <w:r>
        <w:rPr>
          <w:spacing w:val="1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SUMMARY:</w:t>
      </w:r>
      <w:r>
        <w:rPr>
          <w:u w:val="thick"/>
          <w:shd w:val="clear" w:color="auto" w:fill="D5D5D5"/>
        </w:rPr>
        <w:tab/>
      </w:r>
    </w:p>
    <w:p w14:paraId="4496A200">
      <w:pPr>
        <w:pStyle w:val="6"/>
        <w:spacing w:before="215" w:line="290" w:lineRule="auto"/>
        <w:ind w:left="242" w:firstLine="744"/>
      </w:pPr>
      <w:r>
        <w:t>Degree</w:t>
      </w:r>
      <w:r>
        <w:rPr>
          <w:spacing w:val="34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mechanical</w:t>
      </w:r>
      <w:r>
        <w:rPr>
          <w:spacing w:val="36"/>
        </w:rPr>
        <w:t xml:space="preserve"> </w:t>
      </w:r>
      <w:r>
        <w:t>engineering</w:t>
      </w:r>
      <w:r>
        <w:rPr>
          <w:spacing w:val="4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rFonts w:hint="default"/>
          <w:spacing w:val="31"/>
          <w:lang w:val="en-US"/>
        </w:rPr>
        <w:t>3</w:t>
      </w:r>
      <w:r>
        <w:t>years</w:t>
      </w:r>
      <w:r>
        <w:rPr>
          <w:spacing w:val="36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professional</w:t>
      </w:r>
      <w:r>
        <w:rPr>
          <w:spacing w:val="41"/>
        </w:rPr>
        <w:t xml:space="preserve"> </w:t>
      </w:r>
      <w:r>
        <w:t>experience</w:t>
      </w:r>
      <w:r>
        <w:rPr>
          <w:spacing w:val="38"/>
        </w:rPr>
        <w:t xml:space="preserve"> </w:t>
      </w:r>
      <w:r>
        <w:t>working</w:t>
      </w:r>
      <w:r>
        <w:rPr>
          <w:spacing w:val="37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BIM</w:t>
      </w:r>
      <w:r>
        <w:rPr>
          <w:spacing w:val="-50"/>
        </w:rPr>
        <w:t xml:space="preserve"> </w:t>
      </w:r>
      <w:r>
        <w:t>Engineer.</w:t>
      </w:r>
    </w:p>
    <w:p w14:paraId="6D2F8017">
      <w:pPr>
        <w:pStyle w:val="6"/>
        <w:spacing w:before="4"/>
        <w:rPr>
          <w:sz w:val="22"/>
        </w:rPr>
      </w:pPr>
    </w:p>
    <w:p w14:paraId="10787E9D">
      <w:pPr>
        <w:pStyle w:val="2"/>
        <w:tabs>
          <w:tab w:val="left" w:pos="9389"/>
        </w:tabs>
        <w:spacing w:before="90"/>
        <w:rPr>
          <w:u w:val="none"/>
        </w:rPr>
      </w:pPr>
      <w:bookmarkStart w:id="3" w:name="COMPUTER SKILL PROFILE:"/>
      <w:bookmarkEnd w:id="3"/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COMPUTER</w:t>
      </w:r>
      <w:r>
        <w:rPr>
          <w:spacing w:val="13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SKILL</w:t>
      </w:r>
      <w:r>
        <w:rPr>
          <w:spacing w:val="1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PROFILE:</w:t>
      </w:r>
      <w:r>
        <w:rPr>
          <w:u w:val="thick"/>
          <w:shd w:val="clear" w:color="auto" w:fill="D5D5D5"/>
        </w:rPr>
        <w:tab/>
      </w:r>
    </w:p>
    <w:p w14:paraId="23D1D60B">
      <w:pPr>
        <w:pStyle w:val="6"/>
        <w:spacing w:before="7"/>
        <w:rPr>
          <w:b/>
          <w:sz w:val="28"/>
        </w:rPr>
      </w:pPr>
    </w:p>
    <w:p w14:paraId="6E48756D">
      <w:pPr>
        <w:tabs>
          <w:tab w:val="left" w:pos="3512"/>
        </w:tabs>
        <w:spacing w:before="93"/>
        <w:ind w:left="242" w:right="0" w:firstLine="0"/>
        <w:jc w:val="left"/>
        <w:rPr>
          <w:sz w:val="21"/>
        </w:rPr>
      </w:pPr>
      <w:r>
        <w:rPr>
          <w:b/>
          <w:sz w:val="21"/>
        </w:rPr>
        <w:t>MECHANICAL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z w:val="21"/>
        </w:rPr>
        <w:tab/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21"/>
        </w:rPr>
        <w:t>Revit</w:t>
      </w:r>
      <w:r>
        <w:rPr>
          <w:spacing w:val="1"/>
          <w:sz w:val="21"/>
        </w:rPr>
        <w:t xml:space="preserve"> </w:t>
      </w:r>
      <w:r>
        <w:rPr>
          <w:sz w:val="21"/>
        </w:rPr>
        <w:t>MEP,</w:t>
      </w:r>
      <w:r>
        <w:rPr>
          <w:spacing w:val="12"/>
          <w:sz w:val="21"/>
        </w:rPr>
        <w:t xml:space="preserve"> </w:t>
      </w:r>
      <w:r>
        <w:rPr>
          <w:sz w:val="21"/>
        </w:rPr>
        <w:t>Navisworks,</w:t>
      </w:r>
      <w:r>
        <w:rPr>
          <w:spacing w:val="11"/>
          <w:sz w:val="21"/>
        </w:rPr>
        <w:t xml:space="preserve"> </w:t>
      </w:r>
      <w:r>
        <w:rPr>
          <w:sz w:val="21"/>
        </w:rPr>
        <w:t>Auto</w:t>
      </w:r>
      <w:r>
        <w:rPr>
          <w:spacing w:val="-3"/>
          <w:sz w:val="21"/>
        </w:rPr>
        <w:t xml:space="preserve"> </w:t>
      </w:r>
      <w:r>
        <w:rPr>
          <w:sz w:val="21"/>
        </w:rPr>
        <w:t>CAD.</w:t>
      </w:r>
    </w:p>
    <w:p w14:paraId="3400EB09">
      <w:pPr>
        <w:tabs>
          <w:tab w:val="left" w:pos="3493"/>
        </w:tabs>
        <w:spacing w:before="128"/>
        <w:ind w:left="242" w:right="0" w:firstLine="0"/>
        <w:jc w:val="left"/>
        <w:rPr>
          <w:sz w:val="21"/>
        </w:rPr>
      </w:pPr>
      <w:r>
        <w:rPr>
          <w:b/>
          <w:sz w:val="21"/>
        </w:rPr>
        <w:t>APPLICATION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z w:val="21"/>
        </w:rPr>
        <w:tab/>
      </w:r>
      <w:r>
        <w:rPr>
          <w:b/>
          <w:sz w:val="21"/>
        </w:rPr>
        <w:t>:</w:t>
      </w:r>
      <w:r>
        <w:rPr>
          <w:b/>
          <w:spacing w:val="12"/>
          <w:sz w:val="21"/>
        </w:rPr>
        <w:t xml:space="preserve"> </w:t>
      </w:r>
      <w:r>
        <w:rPr>
          <w:sz w:val="21"/>
        </w:rPr>
        <w:t>MS-Office (Excel,</w:t>
      </w:r>
      <w:r>
        <w:rPr>
          <w:spacing w:val="6"/>
          <w:sz w:val="21"/>
        </w:rPr>
        <w:t xml:space="preserve"> </w:t>
      </w:r>
      <w:r>
        <w:rPr>
          <w:sz w:val="21"/>
        </w:rPr>
        <w:t>Word,</w:t>
      </w:r>
      <w:r>
        <w:rPr>
          <w:spacing w:val="6"/>
          <w:sz w:val="21"/>
        </w:rPr>
        <w:t xml:space="preserve"> </w:t>
      </w:r>
      <w:r>
        <w:rPr>
          <w:sz w:val="21"/>
        </w:rPr>
        <w:t>PowerPoint)</w:t>
      </w:r>
    </w:p>
    <w:p w14:paraId="57260242">
      <w:pPr>
        <w:pStyle w:val="6"/>
        <w:rPr>
          <w:sz w:val="20"/>
        </w:rPr>
      </w:pPr>
    </w:p>
    <w:p w14:paraId="7C8B3A11">
      <w:pPr>
        <w:pStyle w:val="2"/>
        <w:tabs>
          <w:tab w:val="left" w:pos="9389"/>
        </w:tabs>
        <w:spacing w:before="230"/>
        <w:rPr>
          <w:sz w:val="21"/>
        </w:rPr>
      </w:pPr>
      <w:bookmarkStart w:id="4" w:name="PROFESSINAL WORK EXPERIENCE:"/>
      <w:bookmarkEnd w:id="4"/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PROFESSINAL</w:t>
      </w:r>
      <w:r>
        <w:rPr>
          <w:spacing w:val="1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WORK</w:t>
      </w:r>
      <w:r>
        <w:rPr>
          <w:spacing w:val="16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EXPERIENCE:</w:t>
      </w:r>
      <w:r>
        <w:rPr>
          <w:u w:val="thick"/>
          <w:shd w:val="clear" w:color="auto" w:fill="D5D5D5"/>
        </w:rPr>
        <w:tab/>
      </w:r>
    </w:p>
    <w:p w14:paraId="6CEC8513">
      <w:pPr>
        <w:tabs>
          <w:tab w:val="left" w:pos="2095"/>
        </w:tabs>
        <w:spacing w:before="165"/>
        <w:ind w:left="242" w:right="0" w:firstLine="0"/>
        <w:jc w:val="left"/>
        <w:rPr>
          <w:sz w:val="21"/>
        </w:rPr>
      </w:pPr>
    </w:p>
    <w:p w14:paraId="53E5AA0A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sz w:val="21"/>
          <w:lang w:val="en-US"/>
        </w:rPr>
      </w:pPr>
      <w:r>
        <w:rPr>
          <w:rFonts w:hint="default"/>
          <w:b/>
          <w:bCs/>
          <w:color w:val="000000" w:themeColor="text1"/>
          <w:sz w:val="21"/>
          <w:lang w:val="en-US"/>
          <w14:textFill>
            <w14:solidFill>
              <w14:schemeClr w14:val="tx1"/>
            </w14:solidFill>
          </w14:textFill>
        </w:rPr>
        <w:t>ORGANIZATIO</w:t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>: VIRTUAL CONSRUCTION SOLUTIONS   ( NASHIK )</w:t>
      </w:r>
    </w:p>
    <w:p w14:paraId="2138B6D8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/>
          <w:bCs/>
          <w:sz w:val="21"/>
          <w:lang w:val="en-US"/>
        </w:rPr>
      </w:pPr>
      <w:r>
        <w:rPr>
          <w:rFonts w:hint="default"/>
          <w:b/>
          <w:bCs/>
          <w:sz w:val="21"/>
          <w:lang w:val="en-US"/>
        </w:rPr>
        <w:t>DESIGNATION</w:t>
      </w:r>
      <w:r>
        <w:rPr>
          <w:rFonts w:hint="default"/>
          <w:b/>
          <w:bCs/>
          <w:sz w:val="21"/>
          <w:lang w:val="en-US"/>
        </w:rPr>
        <w:tab/>
      </w:r>
      <w:r>
        <w:rPr>
          <w:rFonts w:hint="default"/>
          <w:b/>
          <w:bCs/>
          <w:sz w:val="21"/>
          <w:lang w:val="en-US"/>
        </w:rPr>
        <w:t>:</w:t>
      </w:r>
      <w:r>
        <w:rPr>
          <w:rFonts w:hint="default"/>
          <w:b w:val="0"/>
          <w:bCs w:val="0"/>
          <w:sz w:val="21"/>
          <w:lang w:val="en-US"/>
        </w:rPr>
        <w:t xml:space="preserve"> Mechanical Bim Modeller</w:t>
      </w:r>
      <w:r>
        <w:rPr>
          <w:rFonts w:hint="default"/>
          <w:b/>
          <w:bCs/>
          <w:sz w:val="21"/>
          <w:lang w:val="en-US"/>
        </w:rPr>
        <w:t xml:space="preserve"> .</w:t>
      </w:r>
    </w:p>
    <w:p w14:paraId="30875843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 w:val="0"/>
          <w:bCs w:val="0"/>
          <w:sz w:val="21"/>
          <w:lang w:val="en-US"/>
        </w:rPr>
      </w:pPr>
      <w:r>
        <w:rPr>
          <w:rFonts w:hint="default"/>
          <w:b/>
          <w:bCs/>
          <w:sz w:val="21"/>
          <w:lang w:val="en-US"/>
        </w:rPr>
        <w:t>DURATION</w:t>
      </w:r>
      <w:r>
        <w:rPr>
          <w:rFonts w:hint="default"/>
          <w:b/>
          <w:bCs/>
          <w:sz w:val="21"/>
          <w:lang w:val="en-US"/>
        </w:rPr>
        <w:tab/>
      </w:r>
      <w:r>
        <w:rPr>
          <w:rFonts w:hint="default"/>
          <w:b w:val="0"/>
          <w:bCs w:val="0"/>
          <w:sz w:val="21"/>
          <w:lang w:val="en-US"/>
        </w:rPr>
        <w:t>:</w:t>
      </w:r>
      <w:r>
        <w:rPr>
          <w:rFonts w:hint="default"/>
          <w:b w:val="0"/>
          <w:bCs w:val="0"/>
          <w:sz w:val="21"/>
          <w:lang w:val="en-IN"/>
        </w:rPr>
        <w:t xml:space="preserve">Dec </w:t>
      </w:r>
      <w:r>
        <w:rPr>
          <w:rFonts w:hint="default"/>
          <w:b w:val="0"/>
          <w:bCs w:val="0"/>
          <w:sz w:val="21"/>
          <w:lang w:val="en-US"/>
        </w:rPr>
        <w:t>202</w:t>
      </w:r>
      <w:r>
        <w:rPr>
          <w:rFonts w:hint="default"/>
          <w:b w:val="0"/>
          <w:bCs w:val="0"/>
          <w:sz w:val="21"/>
          <w:lang w:val="en-IN"/>
        </w:rPr>
        <w:t>2</w:t>
      </w:r>
      <w:r>
        <w:rPr>
          <w:rFonts w:hint="default"/>
          <w:b w:val="0"/>
          <w:bCs w:val="0"/>
          <w:sz w:val="21"/>
          <w:lang w:val="en-US"/>
        </w:rPr>
        <w:t xml:space="preserve"> to  Present.</w:t>
      </w:r>
    </w:p>
    <w:p w14:paraId="0ADC89D0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 w:val="0"/>
          <w:bCs w:val="0"/>
          <w:sz w:val="21"/>
          <w:lang w:val="en-US"/>
        </w:rPr>
      </w:pPr>
    </w:p>
    <w:p w14:paraId="60B2ACED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 w:val="0"/>
          <w:bCs w:val="0"/>
          <w:sz w:val="21"/>
          <w:lang w:val="en-IN"/>
        </w:rPr>
      </w:pPr>
      <w:r>
        <w:rPr>
          <w:rFonts w:hint="default"/>
          <w:b/>
          <w:bCs/>
          <w:sz w:val="21"/>
          <w:lang w:val="en-IN"/>
        </w:rPr>
        <w:t>ORGANIZATION   :</w:t>
      </w:r>
      <w:r>
        <w:rPr>
          <w:rFonts w:hint="default"/>
          <w:b w:val="0"/>
          <w:bCs w:val="0"/>
          <w:sz w:val="21"/>
          <w:lang w:val="en-IN"/>
        </w:rPr>
        <w:t xml:space="preserve"> REDEFINE TECH SOFT PVT LTD           ( HYDERABAD )</w:t>
      </w:r>
    </w:p>
    <w:p w14:paraId="76BAE0B9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 w:val="0"/>
          <w:bCs w:val="0"/>
          <w:sz w:val="21"/>
          <w:lang w:val="en-IN"/>
        </w:rPr>
      </w:pPr>
      <w:r>
        <w:rPr>
          <w:rFonts w:hint="default"/>
          <w:b/>
          <w:bCs/>
          <w:sz w:val="21"/>
          <w:lang w:val="en-IN"/>
        </w:rPr>
        <w:t xml:space="preserve">DESIGNATION  </w:t>
      </w:r>
      <w:r>
        <w:rPr>
          <w:rFonts w:hint="default"/>
          <w:b w:val="0"/>
          <w:bCs w:val="0"/>
          <w:sz w:val="21"/>
          <w:lang w:val="en-IN"/>
        </w:rPr>
        <w:t xml:space="preserve">      : </w:t>
      </w:r>
      <w:r>
        <w:rPr>
          <w:rFonts w:hint="default"/>
          <w:b w:val="0"/>
          <w:bCs w:val="0"/>
          <w:sz w:val="21"/>
          <w:lang w:val="en-US"/>
        </w:rPr>
        <w:t>Juniour</w:t>
      </w:r>
      <w:r>
        <w:rPr>
          <w:rFonts w:hint="default"/>
          <w:b w:val="0"/>
          <w:bCs w:val="0"/>
          <w:sz w:val="21"/>
          <w:lang w:val="en-IN"/>
        </w:rPr>
        <w:t xml:space="preserve"> Bim Modeller</w:t>
      </w:r>
    </w:p>
    <w:p w14:paraId="7131B5F1">
      <w:pPr>
        <w:tabs>
          <w:tab w:val="left" w:pos="2095"/>
        </w:tabs>
        <w:spacing w:before="165"/>
        <w:ind w:left="242" w:right="0" w:firstLine="0"/>
        <w:jc w:val="left"/>
        <w:rPr>
          <w:rFonts w:hint="default"/>
          <w:b/>
          <w:bCs/>
          <w:sz w:val="21"/>
          <w:lang w:val="en-US"/>
        </w:rPr>
      </w:pPr>
      <w:r>
        <w:rPr>
          <w:rFonts w:hint="default"/>
          <w:b/>
          <w:bCs/>
          <w:sz w:val="21"/>
          <w:lang w:val="en-IN"/>
        </w:rPr>
        <w:t xml:space="preserve">DURATION               </w:t>
      </w:r>
      <w:r>
        <w:rPr>
          <w:rFonts w:hint="default"/>
          <w:b w:val="0"/>
          <w:bCs w:val="0"/>
          <w:sz w:val="21"/>
          <w:lang w:val="en-IN"/>
        </w:rPr>
        <w:t xml:space="preserve">: </w:t>
      </w:r>
      <w:r>
        <w:rPr>
          <w:rFonts w:hint="default"/>
          <w:b w:val="0"/>
          <w:bCs w:val="0"/>
          <w:sz w:val="21"/>
          <w:lang w:val="en-US"/>
        </w:rPr>
        <w:t>Jan</w:t>
      </w:r>
      <w:r>
        <w:rPr>
          <w:rFonts w:hint="default"/>
          <w:b w:val="0"/>
          <w:bCs w:val="0"/>
          <w:sz w:val="21"/>
          <w:lang w:val="en-IN"/>
        </w:rPr>
        <w:t xml:space="preserve"> 202</w:t>
      </w:r>
      <w:r>
        <w:rPr>
          <w:rFonts w:hint="default"/>
          <w:b w:val="0"/>
          <w:bCs w:val="0"/>
          <w:sz w:val="21"/>
          <w:lang w:val="en-US"/>
        </w:rPr>
        <w:t>2</w:t>
      </w:r>
      <w:r>
        <w:rPr>
          <w:rFonts w:hint="default"/>
          <w:b w:val="0"/>
          <w:bCs w:val="0"/>
          <w:sz w:val="21"/>
          <w:lang w:val="en-IN"/>
        </w:rPr>
        <w:t xml:space="preserve"> to Nov 2022</w:t>
      </w:r>
      <w:r>
        <w:rPr>
          <w:rFonts w:hint="default"/>
          <w:b w:val="0"/>
          <w:bCs w:val="0"/>
          <w:sz w:val="21"/>
          <w:lang w:val="en-US"/>
        </w:rPr>
        <w:t>.</w:t>
      </w:r>
    </w:p>
    <w:p w14:paraId="6776045E">
      <w:pPr>
        <w:pStyle w:val="6"/>
        <w:spacing w:before="5"/>
        <w:rPr>
          <w:b w:val="0"/>
          <w:bCs w:val="0"/>
          <w:i w:val="0"/>
          <w:iCs w:val="0"/>
          <w:sz w:val="22"/>
        </w:rPr>
      </w:pPr>
    </w:p>
    <w:p w14:paraId="2BC1F927">
      <w:pPr>
        <w:pStyle w:val="2"/>
        <w:tabs>
          <w:tab w:val="left" w:pos="9389"/>
        </w:tabs>
        <w:rPr>
          <w:b w:val="0"/>
          <w:u w:val="none"/>
        </w:rPr>
      </w:pPr>
      <w:bookmarkStart w:id="5" w:name="JOB RESPONSIBILITIES:"/>
      <w:bookmarkEnd w:id="5"/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JOB</w:t>
      </w:r>
      <w:r>
        <w:rPr>
          <w:spacing w:val="13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RESPONSIBILITIES</w:t>
      </w:r>
      <w:r>
        <w:rPr>
          <w:b w:val="0"/>
          <w:u w:val="thick"/>
          <w:shd w:val="clear" w:color="auto" w:fill="D5D5D5"/>
        </w:rPr>
        <w:t>:</w:t>
      </w:r>
      <w:r>
        <w:rPr>
          <w:b w:val="0"/>
          <w:u w:val="thick"/>
          <w:shd w:val="clear" w:color="auto" w:fill="D5D5D5"/>
        </w:rPr>
        <w:tab/>
      </w:r>
    </w:p>
    <w:p w14:paraId="5EB0494F">
      <w:pPr>
        <w:pStyle w:val="6"/>
        <w:rPr>
          <w:sz w:val="20"/>
        </w:rPr>
      </w:pPr>
    </w:p>
    <w:p w14:paraId="155DABC0">
      <w:pPr>
        <w:pStyle w:val="6"/>
        <w:spacing w:before="4"/>
        <w:rPr>
          <w:sz w:val="20"/>
        </w:rPr>
      </w:pPr>
    </w:p>
    <w:p w14:paraId="59ED974F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01" w:after="0" w:line="268" w:lineRule="auto"/>
        <w:ind w:left="943" w:right="589" w:hanging="351"/>
        <w:jc w:val="left"/>
        <w:rPr>
          <w:rFonts w:ascii="Symbol" w:hAnsi="Symbol"/>
          <w:sz w:val="21"/>
        </w:rPr>
      </w:pPr>
      <w:r>
        <w:rPr>
          <w:sz w:val="21"/>
        </w:rPr>
        <w:t>Collecting the</w:t>
      </w:r>
      <w:r>
        <w:rPr>
          <w:spacing w:val="1"/>
          <w:sz w:val="21"/>
        </w:rPr>
        <w:t xml:space="preserve"> </w:t>
      </w:r>
      <w:r>
        <w:rPr>
          <w:sz w:val="21"/>
        </w:rPr>
        <w:t>civil/architectural/structural</w:t>
      </w:r>
      <w:r>
        <w:rPr>
          <w:spacing w:val="1"/>
          <w:sz w:val="21"/>
        </w:rPr>
        <w:t xml:space="preserve"> </w:t>
      </w:r>
      <w:r>
        <w:rPr>
          <w:sz w:val="21"/>
        </w:rPr>
        <w:t>layout</w:t>
      </w:r>
      <w:r>
        <w:rPr>
          <w:spacing w:val="1"/>
          <w:sz w:val="21"/>
        </w:rPr>
        <w:t xml:space="preserve"> </w:t>
      </w:r>
      <w:r>
        <w:rPr>
          <w:sz w:val="21"/>
        </w:rPr>
        <w:t>drawings,</w:t>
      </w:r>
      <w:r>
        <w:rPr>
          <w:spacing w:val="1"/>
          <w:sz w:val="21"/>
        </w:rPr>
        <w:t xml:space="preserve"> </w:t>
      </w:r>
      <w:r>
        <w:rPr>
          <w:sz w:val="21"/>
        </w:rPr>
        <w:t>referring</w:t>
      </w:r>
      <w:r>
        <w:rPr>
          <w:spacing w:val="1"/>
          <w:sz w:val="21"/>
        </w:rPr>
        <w:t xml:space="preserve"> </w:t>
      </w:r>
      <w:r>
        <w:rPr>
          <w:sz w:val="21"/>
        </w:rPr>
        <w:t>contract</w:t>
      </w:r>
      <w:r>
        <w:rPr>
          <w:spacing w:val="1"/>
          <w:sz w:val="21"/>
        </w:rPr>
        <w:t xml:space="preserve"> </w:t>
      </w:r>
      <w:r>
        <w:rPr>
          <w:sz w:val="21"/>
        </w:rPr>
        <w:t>drawings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50"/>
          <w:sz w:val="21"/>
        </w:rPr>
        <w:t xml:space="preserve"> </w:t>
      </w:r>
      <w:r>
        <w:rPr>
          <w:sz w:val="21"/>
        </w:rPr>
        <w:t>consultant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RCP</w:t>
      </w:r>
      <w:r>
        <w:rPr>
          <w:spacing w:val="7"/>
          <w:sz w:val="21"/>
        </w:rPr>
        <w:t xml:space="preserve"> </w:t>
      </w:r>
      <w:r>
        <w:rPr>
          <w:sz w:val="21"/>
        </w:rPr>
        <w:t>drawings.</w:t>
      </w:r>
    </w:p>
    <w:p w14:paraId="3EAC78EB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67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We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7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z w:val="21"/>
        </w:rPr>
        <w:t>linking</w:t>
      </w:r>
      <w:r>
        <w:rPr>
          <w:spacing w:val="6"/>
          <w:sz w:val="21"/>
        </w:rPr>
        <w:t xml:space="preserve"> </w:t>
      </w:r>
      <w:r>
        <w:rPr>
          <w:sz w:val="21"/>
        </w:rPr>
        <w:t>CAD</w:t>
      </w:r>
      <w:r>
        <w:rPr>
          <w:spacing w:val="12"/>
          <w:sz w:val="21"/>
        </w:rPr>
        <w:t xml:space="preserve"> </w:t>
      </w:r>
      <w:r>
        <w:rPr>
          <w:sz w:val="21"/>
        </w:rPr>
        <w:t>file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REVIT</w:t>
      </w:r>
      <w:r>
        <w:rPr>
          <w:spacing w:val="2"/>
          <w:sz w:val="21"/>
        </w:rPr>
        <w:t xml:space="preserve"> </w:t>
      </w:r>
      <w:r>
        <w:rPr>
          <w:sz w:val="21"/>
        </w:rPr>
        <w:t>file.</w:t>
      </w:r>
    </w:p>
    <w:p w14:paraId="07AB6478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5" w:after="0" w:line="278" w:lineRule="auto"/>
        <w:ind w:left="943" w:right="168" w:hanging="351"/>
        <w:jc w:val="left"/>
        <w:rPr>
          <w:sz w:val="21"/>
        </w:rPr>
      </w:pPr>
      <w:r>
        <w:rPr>
          <w:sz w:val="21"/>
        </w:rPr>
        <w:t>Responsible</w:t>
      </w:r>
      <w:r>
        <w:rPr>
          <w:spacing w:val="23"/>
          <w:sz w:val="21"/>
        </w:rPr>
        <w:t xml:space="preserve"> </w:t>
      </w:r>
      <w:r>
        <w:rPr>
          <w:sz w:val="21"/>
        </w:rPr>
        <w:t>for</w:t>
      </w:r>
      <w:r>
        <w:rPr>
          <w:spacing w:val="33"/>
          <w:sz w:val="21"/>
        </w:rPr>
        <w:t xml:space="preserve"> </w:t>
      </w:r>
      <w:r>
        <w:rPr>
          <w:sz w:val="21"/>
        </w:rPr>
        <w:t>preparing</w:t>
      </w:r>
      <w:r>
        <w:rPr>
          <w:spacing w:val="22"/>
          <w:sz w:val="21"/>
        </w:rPr>
        <w:t xml:space="preserve"> </w:t>
      </w:r>
      <w:r>
        <w:rPr>
          <w:sz w:val="21"/>
        </w:rPr>
        <w:t>shop</w:t>
      </w:r>
      <w:r>
        <w:rPr>
          <w:spacing w:val="17"/>
          <w:sz w:val="21"/>
        </w:rPr>
        <w:t xml:space="preserve"> </w:t>
      </w:r>
      <w:r>
        <w:rPr>
          <w:sz w:val="21"/>
        </w:rPr>
        <w:t>drawings</w:t>
      </w:r>
      <w:r>
        <w:rPr>
          <w:spacing w:val="27"/>
          <w:sz w:val="21"/>
        </w:rPr>
        <w:t xml:space="preserve"> </w:t>
      </w:r>
      <w:r>
        <w:rPr>
          <w:sz w:val="21"/>
        </w:rPr>
        <w:t>for</w:t>
      </w:r>
      <w:r>
        <w:rPr>
          <w:rFonts w:hint="default"/>
          <w:sz w:val="21"/>
          <w:lang w:val="en-US"/>
        </w:rPr>
        <w:t xml:space="preserve">  plumbing &amp;</w:t>
      </w:r>
      <w:r>
        <w:rPr>
          <w:spacing w:val="27"/>
          <w:sz w:val="21"/>
        </w:rPr>
        <w:t xml:space="preserve"> </w:t>
      </w:r>
      <w:r>
        <w:rPr>
          <w:sz w:val="21"/>
        </w:rPr>
        <w:t>ducting,</w:t>
      </w:r>
      <w:r>
        <w:rPr>
          <w:spacing w:val="18"/>
          <w:sz w:val="21"/>
        </w:rPr>
        <w:t xml:space="preserve"> </w:t>
      </w:r>
      <w:r>
        <w:rPr>
          <w:sz w:val="21"/>
        </w:rPr>
        <w:t>Schematic</w:t>
      </w:r>
      <w:r>
        <w:rPr>
          <w:spacing w:val="25"/>
          <w:sz w:val="21"/>
        </w:rPr>
        <w:t xml:space="preserve"> </w:t>
      </w:r>
      <w:r>
        <w:rPr>
          <w:sz w:val="21"/>
        </w:rPr>
        <w:t>Riser</w:t>
      </w:r>
      <w:r>
        <w:rPr>
          <w:spacing w:val="32"/>
          <w:sz w:val="21"/>
        </w:rPr>
        <w:t xml:space="preserve"> </w:t>
      </w:r>
      <w:r>
        <w:rPr>
          <w:sz w:val="21"/>
        </w:rPr>
        <w:t>drawings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responsible</w:t>
      </w:r>
      <w:r>
        <w:rPr>
          <w:spacing w:val="-50"/>
          <w:sz w:val="21"/>
        </w:rPr>
        <w:t xml:space="preserve"> </w:t>
      </w:r>
      <w:r>
        <w:rPr>
          <w:spacing w:val="-1"/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preparing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pacing w:val="-1"/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pacing w:val="-1"/>
          <w:sz w:val="21"/>
        </w:rPr>
        <w:t>drawings</w:t>
      </w:r>
      <w:r>
        <w:rPr>
          <w:spacing w:val="-9"/>
          <w:sz w:val="21"/>
        </w:rPr>
        <w:t xml:space="preserve"> </w:t>
      </w:r>
      <w:r>
        <w:rPr>
          <w:sz w:val="21"/>
        </w:rPr>
        <w:t>aftercompletion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project.</w:t>
      </w:r>
    </w:p>
    <w:p w14:paraId="0D304A50">
      <w:pPr>
        <w:pStyle w:val="9"/>
        <w:widowControl w:val="0"/>
        <w:numPr>
          <w:ilvl w:val="0"/>
          <w:numId w:val="0"/>
        </w:numPr>
        <w:tabs>
          <w:tab w:val="left" w:pos="943"/>
          <w:tab w:val="left" w:pos="944"/>
        </w:tabs>
        <w:autoSpaceDE w:val="0"/>
        <w:autoSpaceDN w:val="0"/>
        <w:spacing w:before="113" w:after="0" w:line="240" w:lineRule="auto"/>
        <w:ind w:right="0" w:rightChars="0"/>
        <w:jc w:val="left"/>
        <w:rPr>
          <w:sz w:val="21"/>
        </w:rPr>
      </w:pPr>
    </w:p>
    <w:p w14:paraId="06028FCA">
      <w:pPr>
        <w:pStyle w:val="6"/>
        <w:spacing w:before="7"/>
        <w:rPr>
          <w:sz w:val="19"/>
        </w:rPr>
      </w:pPr>
    </w:p>
    <w:p w14:paraId="12EACC11">
      <w:pPr>
        <w:pStyle w:val="9"/>
        <w:numPr>
          <w:ilvl w:val="0"/>
          <w:numId w:val="1"/>
        </w:numPr>
        <w:tabs>
          <w:tab w:val="left" w:pos="944"/>
        </w:tabs>
        <w:spacing w:before="102" w:after="0" w:line="280" w:lineRule="auto"/>
        <w:ind w:left="943" w:right="142" w:hanging="351"/>
        <w:jc w:val="both"/>
        <w:rPr>
          <w:rFonts w:ascii="Symbol" w:hAnsi="Symbol"/>
          <w:sz w:val="21"/>
        </w:rPr>
      </w:pPr>
      <w:r>
        <w:rPr>
          <w:sz w:val="21"/>
        </w:rPr>
        <w:t>Responsible for identifying the Interference between different services, re-routing as per the other</w:t>
      </w:r>
      <w:r>
        <w:rPr>
          <w:spacing w:val="1"/>
          <w:sz w:val="21"/>
        </w:rPr>
        <w:t xml:space="preserve"> </w:t>
      </w:r>
      <w:r>
        <w:rPr>
          <w:sz w:val="21"/>
        </w:rPr>
        <w:t>services and</w:t>
      </w:r>
      <w:r>
        <w:rPr>
          <w:spacing w:val="1"/>
          <w:sz w:val="21"/>
        </w:rPr>
        <w:t xml:space="preserve"> </w:t>
      </w:r>
      <w:r>
        <w:rPr>
          <w:sz w:val="21"/>
        </w:rPr>
        <w:t>generating</w:t>
      </w:r>
      <w:r>
        <w:rPr>
          <w:spacing w:val="1"/>
          <w:sz w:val="21"/>
        </w:rPr>
        <w:t xml:space="preserve"> </w:t>
      </w:r>
      <w:r>
        <w:rPr>
          <w:sz w:val="21"/>
        </w:rPr>
        <w:t>the sections as required and responsible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52"/>
          <w:sz w:val="21"/>
        </w:rPr>
        <w:t xml:space="preserve"> </w:t>
      </w:r>
      <w:r>
        <w:rPr>
          <w:sz w:val="21"/>
        </w:rPr>
        <w:t>creating the</w:t>
      </w:r>
      <w:r>
        <w:rPr>
          <w:spacing w:val="53"/>
          <w:sz w:val="21"/>
        </w:rPr>
        <w:t xml:space="preserve"> </w:t>
      </w:r>
      <w:r>
        <w:rPr>
          <w:sz w:val="21"/>
        </w:rPr>
        <w:t>drawings as</w:t>
      </w:r>
      <w:r>
        <w:rPr>
          <w:spacing w:val="52"/>
          <w:sz w:val="21"/>
        </w:rPr>
        <w:t xml:space="preserve"> </w:t>
      </w:r>
      <w:r>
        <w:rPr>
          <w:sz w:val="21"/>
        </w:rPr>
        <w:t>per</w:t>
      </w:r>
      <w:r>
        <w:rPr>
          <w:spacing w:val="-50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standards</w:t>
      </w:r>
      <w:r>
        <w:rPr>
          <w:spacing w:val="5"/>
          <w:sz w:val="21"/>
        </w:rPr>
        <w:t xml:space="preserve"> </w:t>
      </w:r>
      <w:r>
        <w:rPr>
          <w:sz w:val="21"/>
        </w:rPr>
        <w:t>given</w:t>
      </w:r>
      <w:r>
        <w:rPr>
          <w:spacing w:val="-4"/>
          <w:sz w:val="21"/>
        </w:rPr>
        <w:t xml:space="preserve"> </w:t>
      </w:r>
      <w:r>
        <w:rPr>
          <w:sz w:val="21"/>
        </w:rPr>
        <w:t>by the</w:t>
      </w:r>
      <w:r>
        <w:rPr>
          <w:spacing w:val="-2"/>
          <w:sz w:val="21"/>
        </w:rPr>
        <w:t xml:space="preserve"> </w:t>
      </w:r>
      <w:r>
        <w:rPr>
          <w:sz w:val="21"/>
        </w:rPr>
        <w:t>client.</w:t>
      </w:r>
    </w:p>
    <w:p w14:paraId="28795B39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47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Preparing</w:t>
      </w:r>
      <w:r>
        <w:rPr>
          <w:spacing w:val="5"/>
          <w:sz w:val="21"/>
        </w:rPr>
        <w:t xml:space="preserve"> </w:t>
      </w:r>
      <w:r>
        <w:rPr>
          <w:sz w:val="21"/>
        </w:rPr>
        <w:t>clash</w:t>
      </w:r>
      <w:r>
        <w:rPr>
          <w:spacing w:val="-2"/>
          <w:sz w:val="21"/>
        </w:rPr>
        <w:t xml:space="preserve"> </w:t>
      </w:r>
      <w:r>
        <w:rPr>
          <w:sz w:val="21"/>
        </w:rPr>
        <w:t>reports</w:t>
      </w:r>
      <w:r>
        <w:rPr>
          <w:spacing w:val="8"/>
          <w:sz w:val="21"/>
        </w:rPr>
        <w:t xml:space="preserve"> </w:t>
      </w:r>
      <w:r>
        <w:rPr>
          <w:sz w:val="21"/>
        </w:rPr>
        <w:t>by</w:t>
      </w:r>
      <w:r>
        <w:rPr>
          <w:spacing w:val="4"/>
          <w:sz w:val="21"/>
        </w:rPr>
        <w:t xml:space="preserve"> </w:t>
      </w:r>
      <w:r>
        <w:rPr>
          <w:sz w:val="21"/>
        </w:rPr>
        <w:t>using</w:t>
      </w:r>
      <w:r>
        <w:rPr>
          <w:spacing w:val="4"/>
          <w:sz w:val="21"/>
        </w:rPr>
        <w:t xml:space="preserve"> </w:t>
      </w:r>
      <w:r>
        <w:rPr>
          <w:sz w:val="21"/>
        </w:rPr>
        <w:t>Navis</w:t>
      </w:r>
      <w:r>
        <w:rPr>
          <w:spacing w:val="13"/>
          <w:sz w:val="21"/>
        </w:rPr>
        <w:t xml:space="preserve"> </w:t>
      </w:r>
      <w:r>
        <w:rPr>
          <w:sz w:val="21"/>
        </w:rPr>
        <w:t>work.</w:t>
      </w:r>
    </w:p>
    <w:p w14:paraId="1654E130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1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Preparing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section</w:t>
      </w:r>
      <w:r>
        <w:rPr>
          <w:spacing w:val="4"/>
          <w:sz w:val="21"/>
        </w:rPr>
        <w:t xml:space="preserve"> </w:t>
      </w:r>
      <w:r>
        <w:rPr>
          <w:sz w:val="21"/>
        </w:rPr>
        <w:t>drawings</w:t>
      </w:r>
      <w:r>
        <w:rPr>
          <w:spacing w:val="8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various</w:t>
      </w:r>
      <w:r>
        <w:rPr>
          <w:spacing w:val="8"/>
          <w:sz w:val="21"/>
        </w:rPr>
        <w:t xml:space="preserve"> </w:t>
      </w:r>
      <w:r>
        <w:rPr>
          <w:sz w:val="21"/>
        </w:rPr>
        <w:t>areas.</w:t>
      </w:r>
    </w:p>
    <w:p w14:paraId="48131F8C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6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Preparing</w:t>
      </w:r>
      <w:r>
        <w:rPr>
          <w:spacing w:val="3"/>
          <w:sz w:val="21"/>
        </w:rPr>
        <w:t xml:space="preserve"> </w:t>
      </w:r>
      <w:r>
        <w:rPr>
          <w:sz w:val="21"/>
        </w:rPr>
        <w:t>annotations</w:t>
      </w:r>
      <w:r>
        <w:rPr>
          <w:spacing w:val="3"/>
          <w:sz w:val="21"/>
        </w:rPr>
        <w:t xml:space="preserve"> </w:t>
      </w:r>
      <w:r>
        <w:rPr>
          <w:sz w:val="21"/>
        </w:rPr>
        <w:t>(text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dimension)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z w:val="21"/>
        </w:rPr>
        <w:t>Mechanical</w:t>
      </w:r>
      <w:r>
        <w:rPr>
          <w:spacing w:val="7"/>
          <w:sz w:val="21"/>
        </w:rPr>
        <w:t xml:space="preserve"> </w:t>
      </w:r>
      <w:r>
        <w:rPr>
          <w:sz w:val="21"/>
        </w:rPr>
        <w:t>services.</w:t>
      </w:r>
    </w:p>
    <w:p w14:paraId="574A02D0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65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Producing</w:t>
      </w:r>
      <w:r>
        <w:rPr>
          <w:spacing w:val="8"/>
          <w:sz w:val="21"/>
        </w:rPr>
        <w:t xml:space="preserve"> </w:t>
      </w:r>
      <w:r>
        <w:rPr>
          <w:sz w:val="21"/>
        </w:rPr>
        <w:t>2D and</w:t>
      </w:r>
      <w:r>
        <w:rPr>
          <w:spacing w:val="3"/>
          <w:sz w:val="21"/>
        </w:rPr>
        <w:t xml:space="preserve"> </w:t>
      </w:r>
      <w:r>
        <w:rPr>
          <w:sz w:val="21"/>
        </w:rPr>
        <w:t>3D</w:t>
      </w:r>
      <w:r>
        <w:rPr>
          <w:spacing w:val="13"/>
          <w:sz w:val="21"/>
        </w:rPr>
        <w:t xml:space="preserve"> </w:t>
      </w:r>
      <w:r>
        <w:rPr>
          <w:sz w:val="21"/>
        </w:rPr>
        <w:t>drawings</w:t>
      </w:r>
      <w:r>
        <w:rPr>
          <w:spacing w:val="9"/>
          <w:sz w:val="21"/>
        </w:rPr>
        <w:t xml:space="preserve"> </w:t>
      </w:r>
      <w:r>
        <w:rPr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sz w:val="21"/>
        </w:rPr>
        <w:t>REVIT.</w:t>
      </w:r>
    </w:p>
    <w:p w14:paraId="31AC3538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5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Prepare</w:t>
      </w:r>
      <w:r>
        <w:rPr>
          <w:spacing w:val="5"/>
          <w:sz w:val="21"/>
        </w:rPr>
        <w:t xml:space="preserve"> </w:t>
      </w:r>
      <w:r>
        <w:rPr>
          <w:sz w:val="21"/>
        </w:rPr>
        <w:t>3D</w:t>
      </w:r>
      <w:r>
        <w:rPr>
          <w:spacing w:val="4"/>
          <w:sz w:val="21"/>
        </w:rPr>
        <w:t xml:space="preserve"> </w:t>
      </w:r>
      <w:r>
        <w:rPr>
          <w:sz w:val="21"/>
        </w:rPr>
        <w:t>rendering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title</w:t>
      </w:r>
      <w:r>
        <w:rPr>
          <w:spacing w:val="5"/>
          <w:sz w:val="21"/>
        </w:rPr>
        <w:t xml:space="preserve"> </w:t>
      </w:r>
      <w:r>
        <w:rPr>
          <w:sz w:val="21"/>
        </w:rPr>
        <w:t>block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10"/>
          <w:sz w:val="21"/>
        </w:rPr>
        <w:t xml:space="preserve"> </w:t>
      </w:r>
      <w:r>
        <w:rPr>
          <w:sz w:val="21"/>
        </w:rPr>
        <w:t>completion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9"/>
          <w:sz w:val="21"/>
        </w:rPr>
        <w:t xml:space="preserve"> </w:t>
      </w:r>
      <w:r>
        <w:rPr>
          <w:sz w:val="21"/>
        </w:rPr>
        <w:t>project.</w:t>
      </w:r>
    </w:p>
    <w:p w14:paraId="2A9EA11C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6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Rectifying</w:t>
      </w:r>
      <w:r>
        <w:rPr>
          <w:spacing w:val="4"/>
          <w:sz w:val="21"/>
        </w:rPr>
        <w:t xml:space="preserve"> </w:t>
      </w:r>
      <w:r>
        <w:rPr>
          <w:sz w:val="21"/>
        </w:rPr>
        <w:t>clashes</w:t>
      </w:r>
      <w:r>
        <w:rPr>
          <w:spacing w:val="3"/>
          <w:sz w:val="21"/>
        </w:rPr>
        <w:t xml:space="preserve"> </w:t>
      </w:r>
      <w:r>
        <w:rPr>
          <w:sz w:val="21"/>
        </w:rPr>
        <w:t>by</w:t>
      </w:r>
      <w:r>
        <w:rPr>
          <w:spacing w:val="8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Interference</w:t>
      </w:r>
      <w:r>
        <w:rPr>
          <w:spacing w:val="7"/>
          <w:sz w:val="21"/>
        </w:rPr>
        <w:t xml:space="preserve"> </w:t>
      </w:r>
      <w:r>
        <w:rPr>
          <w:sz w:val="21"/>
        </w:rPr>
        <w:t>check</w:t>
      </w:r>
      <w:r>
        <w:rPr>
          <w:spacing w:val="9"/>
          <w:sz w:val="21"/>
        </w:rPr>
        <w:t xml:space="preserve"> </w:t>
      </w:r>
      <w:r>
        <w:rPr>
          <w:sz w:val="21"/>
        </w:rPr>
        <w:t>regarding</w:t>
      </w:r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other</w:t>
      </w:r>
      <w:r>
        <w:rPr>
          <w:spacing w:val="5"/>
          <w:sz w:val="21"/>
        </w:rPr>
        <w:t xml:space="preserve"> </w:t>
      </w:r>
      <w:r>
        <w:rPr>
          <w:sz w:val="21"/>
        </w:rPr>
        <w:t>services.</w:t>
      </w:r>
    </w:p>
    <w:p w14:paraId="4990D804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12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knowledge</w:t>
      </w:r>
      <w:r>
        <w:rPr>
          <w:spacing w:val="6"/>
          <w:sz w:val="21"/>
        </w:rPr>
        <w:t xml:space="preserve"> </w:t>
      </w:r>
      <w:r>
        <w:rPr>
          <w:sz w:val="21"/>
        </w:rPr>
        <w:t>on</w:t>
      </w:r>
      <w:r>
        <w:rPr>
          <w:spacing w:val="4"/>
          <w:sz w:val="21"/>
        </w:rPr>
        <w:t xml:space="preserve"> </w:t>
      </w:r>
      <w:r>
        <w:rPr>
          <w:sz w:val="21"/>
        </w:rPr>
        <w:t>RFI</w:t>
      </w:r>
      <w:r>
        <w:rPr>
          <w:spacing w:val="6"/>
          <w:sz w:val="21"/>
        </w:rPr>
        <w:t xml:space="preserve"> </w:t>
      </w:r>
      <w:r>
        <w:rPr>
          <w:sz w:val="21"/>
        </w:rPr>
        <w:t>files.</w:t>
      </w:r>
    </w:p>
    <w:p w14:paraId="2633FBFA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61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Preparing</w:t>
      </w:r>
      <w:r>
        <w:rPr>
          <w:spacing w:val="6"/>
          <w:sz w:val="21"/>
        </w:rPr>
        <w:t xml:space="preserve"> </w:t>
      </w:r>
      <w:r>
        <w:rPr>
          <w:sz w:val="21"/>
        </w:rPr>
        <w:t>documents</w:t>
      </w:r>
      <w:r>
        <w:rPr>
          <w:spacing w:val="11"/>
          <w:sz w:val="21"/>
        </w:rPr>
        <w:t xml:space="preserve"> </w:t>
      </w:r>
      <w:r>
        <w:rPr>
          <w:sz w:val="21"/>
        </w:rPr>
        <w:t>list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sz w:val="21"/>
        </w:rPr>
        <w:t>incoming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outgoing</w:t>
      </w:r>
      <w:r>
        <w:rPr>
          <w:spacing w:val="11"/>
          <w:sz w:val="21"/>
        </w:rPr>
        <w:t xml:space="preserve"> </w:t>
      </w:r>
      <w:r>
        <w:rPr>
          <w:sz w:val="21"/>
        </w:rPr>
        <w:t>drawings(Revisions).</w:t>
      </w:r>
    </w:p>
    <w:p w14:paraId="4F6C14CE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55" w:after="0" w:line="240" w:lineRule="auto"/>
        <w:ind w:left="943" w:right="0" w:hanging="352"/>
        <w:jc w:val="left"/>
        <w:rPr>
          <w:rFonts w:ascii="Symbol" w:hAnsi="Symbol"/>
          <w:sz w:val="21"/>
        </w:rPr>
      </w:pPr>
      <w:r>
        <w:rPr>
          <w:sz w:val="21"/>
        </w:rPr>
        <w:t>Make</w:t>
      </w:r>
      <w:r>
        <w:rPr>
          <w:spacing w:val="-10"/>
          <w:sz w:val="21"/>
        </w:rPr>
        <w:t xml:space="preserve"> </w:t>
      </w:r>
      <w:r>
        <w:rPr>
          <w:sz w:val="21"/>
        </w:rPr>
        <w:t>the use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project</w:t>
      </w:r>
      <w:r>
        <w:rPr>
          <w:spacing w:val="2"/>
          <w:sz w:val="21"/>
        </w:rPr>
        <w:t xml:space="preserve"> </w:t>
      </w:r>
      <w:r>
        <w:rPr>
          <w:sz w:val="21"/>
        </w:rPr>
        <w:t>parameters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shared</w:t>
      </w:r>
      <w:r>
        <w:rPr>
          <w:spacing w:val="-1"/>
          <w:sz w:val="21"/>
        </w:rPr>
        <w:t xml:space="preserve"> </w:t>
      </w:r>
      <w:r>
        <w:rPr>
          <w:sz w:val="21"/>
        </w:rPr>
        <w:t>parameters</w:t>
      </w:r>
      <w:r>
        <w:rPr>
          <w:spacing w:val="2"/>
          <w:sz w:val="21"/>
        </w:rPr>
        <w:t xml:space="preserve"> </w:t>
      </w:r>
      <w:r>
        <w:rPr>
          <w:sz w:val="21"/>
        </w:rPr>
        <w:t>while</w:t>
      </w:r>
      <w:r>
        <w:rPr>
          <w:spacing w:val="-9"/>
          <w:sz w:val="21"/>
        </w:rPr>
        <w:t xml:space="preserve"> </w:t>
      </w:r>
      <w:r>
        <w:rPr>
          <w:sz w:val="21"/>
        </w:rPr>
        <w:t>preparing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schedules/quantities.</w:t>
      </w:r>
      <w:r>
        <w:rPr>
          <w:rFonts w:hint="default"/>
          <w:sz w:val="21"/>
          <w:lang w:val="en-US"/>
        </w:rPr>
        <w:t xml:space="preserve">   </w:t>
      </w:r>
      <w:r>
        <w:rPr>
          <w:rFonts w:hint="default"/>
          <w:sz w:val="21"/>
          <w:lang w:val="en-US"/>
        </w:rPr>
        <w:tab/>
      </w:r>
    </w:p>
    <w:p w14:paraId="16A6C386">
      <w:pPr>
        <w:pStyle w:val="2"/>
        <w:tabs>
          <w:tab w:val="left" w:pos="9389"/>
        </w:tabs>
        <w:spacing w:before="0"/>
        <w:ind w:left="0" w:leftChars="0" w:firstLine="0" w:firstLineChars="0"/>
        <w:rPr>
          <w:u w:val="none"/>
        </w:rPr>
      </w:pPr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PROJECT</w:t>
      </w:r>
      <w:r>
        <w:rPr>
          <w:spacing w:val="7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PROFILE:</w:t>
      </w:r>
      <w:r>
        <w:rPr>
          <w:u w:val="thick"/>
          <w:shd w:val="clear" w:color="auto" w:fill="D5D5D5"/>
        </w:rPr>
        <w:tab/>
      </w:r>
    </w:p>
    <w:p w14:paraId="1942AB66">
      <w:pPr>
        <w:pStyle w:val="6"/>
        <w:rPr>
          <w:b/>
          <w:sz w:val="20"/>
        </w:rPr>
      </w:pPr>
    </w:p>
    <w:p w14:paraId="4862F787">
      <w:pPr>
        <w:pStyle w:val="6"/>
        <w:spacing w:before="11"/>
        <w:rPr>
          <w:b/>
          <w:sz w:val="19"/>
        </w:rPr>
      </w:pPr>
    </w:p>
    <w:p w14:paraId="3585FDC5">
      <w:pPr>
        <w:pStyle w:val="9"/>
        <w:numPr>
          <w:ilvl w:val="0"/>
          <w:numId w:val="0"/>
        </w:numPr>
        <w:tabs>
          <w:tab w:val="left" w:pos="1284"/>
          <w:tab w:val="left" w:pos="1285"/>
        </w:tabs>
        <w:spacing w:before="150" w:after="0" w:line="240" w:lineRule="auto"/>
        <w:ind w:right="0" w:rightChars="0"/>
        <w:jc w:val="left"/>
        <w:rPr>
          <w:sz w:val="21"/>
        </w:rPr>
      </w:pPr>
    </w:p>
    <w:p w14:paraId="77F0C64A">
      <w:pPr>
        <w:pStyle w:val="9"/>
        <w:numPr>
          <w:ilvl w:val="0"/>
          <w:numId w:val="0"/>
        </w:numPr>
        <w:tabs>
          <w:tab w:val="left" w:pos="1284"/>
          <w:tab w:val="left" w:pos="1285"/>
        </w:tabs>
        <w:spacing w:before="146" w:after="0" w:line="240" w:lineRule="auto"/>
        <w:ind w:left="440" w:leftChars="0" w:right="0" w:rightChars="0"/>
        <w:jc w:val="left"/>
        <w:rPr>
          <w:sz w:val="21"/>
        </w:rPr>
      </w:pPr>
      <w:r>
        <w:rPr>
          <w:rFonts w:hint="default"/>
          <w:b/>
          <w:bCs/>
          <w:sz w:val="21"/>
          <w:lang w:val="en-US"/>
        </w:rPr>
        <w:t>1)Projects at VIRTUAL CONSRUCTION SOLUTIONS</w:t>
      </w:r>
    </w:p>
    <w:p w14:paraId="21259677">
      <w:pPr>
        <w:pStyle w:val="9"/>
        <w:numPr>
          <w:ilvl w:val="1"/>
          <w:numId w:val="2"/>
        </w:numPr>
        <w:tabs>
          <w:tab w:val="left" w:pos="1284"/>
          <w:tab w:val="left" w:pos="1285"/>
        </w:tabs>
        <w:spacing w:before="146" w:after="0" w:line="240" w:lineRule="auto"/>
        <w:ind w:left="1016" w:leftChars="0" w:right="0" w:hanging="356" w:firstLineChars="0"/>
        <w:jc w:val="left"/>
        <w:rPr>
          <w:sz w:val="21"/>
        </w:rPr>
      </w:pPr>
      <w:r>
        <w:rPr>
          <w:rFonts w:hint="default"/>
          <w:sz w:val="21"/>
          <w:lang w:val="en-US"/>
        </w:rPr>
        <w:t>Reston Gate Way Hotel -  USA</w:t>
      </w:r>
    </w:p>
    <w:p w14:paraId="523442D2">
      <w:pPr>
        <w:pStyle w:val="9"/>
        <w:numPr>
          <w:ilvl w:val="1"/>
          <w:numId w:val="2"/>
        </w:numPr>
        <w:tabs>
          <w:tab w:val="left" w:pos="1284"/>
          <w:tab w:val="left" w:pos="1285"/>
        </w:tabs>
        <w:spacing w:before="146" w:after="0" w:line="240" w:lineRule="auto"/>
        <w:ind w:left="1016" w:leftChars="0" w:right="0" w:hanging="356" w:firstLineChars="0"/>
        <w:jc w:val="left"/>
        <w:rPr>
          <w:sz w:val="21"/>
        </w:rPr>
      </w:pPr>
      <w:r>
        <w:rPr>
          <w:rFonts w:hint="default"/>
          <w:sz w:val="21"/>
          <w:lang w:val="en-US"/>
        </w:rPr>
        <w:t>Rego Park                      -  USA</w:t>
      </w:r>
    </w:p>
    <w:p w14:paraId="2E66C86F">
      <w:pPr>
        <w:pStyle w:val="9"/>
        <w:numPr>
          <w:ilvl w:val="1"/>
          <w:numId w:val="2"/>
        </w:numPr>
        <w:tabs>
          <w:tab w:val="left" w:pos="1284"/>
          <w:tab w:val="left" w:pos="1285"/>
        </w:tabs>
        <w:spacing w:before="146" w:after="0" w:line="240" w:lineRule="auto"/>
        <w:ind w:left="1016" w:leftChars="0" w:right="0" w:hanging="356" w:firstLineChars="0"/>
        <w:jc w:val="left"/>
        <w:rPr>
          <w:rFonts w:hint="default"/>
          <w:b/>
          <w:bCs/>
          <w:sz w:val="21"/>
          <w:lang w:val="en-IN"/>
        </w:rPr>
      </w:pPr>
      <w:r>
        <w:rPr>
          <w:rFonts w:hint="default"/>
          <w:sz w:val="21"/>
          <w:lang w:val="en-IN"/>
        </w:rPr>
        <w:t>Boerum                          - USA</w:t>
      </w:r>
    </w:p>
    <w:p w14:paraId="07C8A163">
      <w:pPr>
        <w:pStyle w:val="9"/>
        <w:numPr>
          <w:ilvl w:val="1"/>
          <w:numId w:val="2"/>
        </w:numPr>
        <w:tabs>
          <w:tab w:val="left" w:pos="1284"/>
          <w:tab w:val="left" w:pos="1285"/>
        </w:tabs>
        <w:spacing w:before="146" w:after="0" w:line="240" w:lineRule="auto"/>
        <w:ind w:left="1016" w:leftChars="0" w:right="0" w:hanging="356" w:firstLineChars="0"/>
        <w:jc w:val="left"/>
        <w:rPr>
          <w:rFonts w:hint="default"/>
          <w:b/>
          <w:bCs/>
          <w:sz w:val="21"/>
          <w:lang w:val="en-IN"/>
        </w:rPr>
      </w:pPr>
      <w:r>
        <w:rPr>
          <w:rFonts w:hint="default"/>
          <w:sz w:val="21"/>
          <w:lang w:val="en-US"/>
        </w:rPr>
        <w:t>1625 Massachusetts Ave - USA</w:t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  <w:r>
        <w:rPr>
          <w:rFonts w:hint="default"/>
          <w:sz w:val="21"/>
          <w:lang w:val="en-IN"/>
        </w:rPr>
        <w:tab/>
      </w:r>
    </w:p>
    <w:p w14:paraId="016744CF">
      <w:pPr>
        <w:pStyle w:val="9"/>
        <w:numPr>
          <w:ilvl w:val="0"/>
          <w:numId w:val="0"/>
        </w:numPr>
        <w:tabs>
          <w:tab w:val="left" w:pos="1284"/>
          <w:tab w:val="left" w:pos="1285"/>
        </w:tabs>
        <w:spacing w:before="146" w:after="0" w:line="240" w:lineRule="auto"/>
        <w:ind w:left="440" w:leftChars="0" w:right="0" w:rightChars="0"/>
        <w:jc w:val="left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US"/>
        </w:rPr>
        <w:t>2)</w:t>
      </w:r>
      <w:r>
        <w:rPr>
          <w:rFonts w:hint="default"/>
          <w:b/>
          <w:bCs/>
          <w:sz w:val="20"/>
          <w:szCs w:val="20"/>
          <w:lang w:val="en-IN"/>
        </w:rPr>
        <w:t>Projects at REDEFINE TECH SOFT PVT LTD</w:t>
      </w:r>
    </w:p>
    <w:p w14:paraId="6A69A46A">
      <w:pPr>
        <w:pStyle w:val="6"/>
        <w:rPr>
          <w:sz w:val="20"/>
        </w:rPr>
      </w:pPr>
    </w:p>
    <w:p w14:paraId="09AB9D9A">
      <w:pPr>
        <w:pStyle w:val="6"/>
        <w:numPr>
          <w:ilvl w:val="0"/>
          <w:numId w:val="3"/>
        </w:numPr>
        <w:ind w:left="960" w:leftChars="0" w:right="0" w:rightChars="0" w:hanging="356" w:firstLineChars="0"/>
        <w:rPr>
          <w:sz w:val="20"/>
        </w:rPr>
      </w:pPr>
      <w:r>
        <w:rPr>
          <w:rFonts w:hint="default"/>
          <w:sz w:val="20"/>
          <w:lang w:val="en-IN"/>
        </w:rPr>
        <w:t>CARDIGAN MOUNTAN SCHOOL</w:t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t>-USA</w:t>
      </w:r>
    </w:p>
    <w:p w14:paraId="763D7B61">
      <w:pPr>
        <w:pStyle w:val="6"/>
        <w:numPr>
          <w:ilvl w:val="0"/>
          <w:numId w:val="3"/>
        </w:numPr>
        <w:ind w:left="960" w:leftChars="0" w:right="0" w:rightChars="0" w:hanging="356" w:firstLineChars="0"/>
        <w:rPr>
          <w:sz w:val="20"/>
        </w:rPr>
      </w:pPr>
      <w:r>
        <w:rPr>
          <w:rFonts w:hint="default"/>
          <w:sz w:val="20"/>
          <w:lang w:val="en-IN"/>
        </w:rPr>
        <w:t xml:space="preserve">WESTMAD HOSPITAL </w:t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t>-AUSTRALIA</w:t>
      </w:r>
    </w:p>
    <w:p w14:paraId="7CA33873">
      <w:pPr>
        <w:pStyle w:val="6"/>
        <w:numPr>
          <w:ilvl w:val="0"/>
          <w:numId w:val="0"/>
        </w:numPr>
        <w:ind w:left="604" w:leftChars="0" w:right="0" w:rightChars="0"/>
        <w:rPr>
          <w:rFonts w:ascii="Symbol" w:hAnsi="Symbol"/>
          <w:sz w:val="19"/>
        </w:rPr>
        <w:sectPr>
          <w:type w:val="continuous"/>
          <w:pgSz w:w="11910" w:h="16840"/>
          <w:pgMar w:top="1580" w:right="1240" w:bottom="280" w:left="1160" w:header="720" w:footer="720" w:gutter="0"/>
          <w:cols w:space="720" w:num="1"/>
        </w:sectPr>
      </w:pPr>
    </w:p>
    <w:p w14:paraId="3AFD4233">
      <w:pPr>
        <w:pStyle w:val="9"/>
        <w:numPr>
          <w:ilvl w:val="0"/>
          <w:numId w:val="1"/>
        </w:numPr>
        <w:tabs>
          <w:tab w:val="left" w:pos="943"/>
          <w:tab w:val="left" w:pos="944"/>
        </w:tabs>
        <w:spacing w:before="161" w:after="0" w:line="240" w:lineRule="auto"/>
        <w:ind w:left="943" w:right="0" w:hanging="352"/>
        <w:jc w:val="left"/>
        <w:rPr>
          <w:sz w:val="21"/>
        </w:rPr>
        <w:sectPr>
          <w:type w:val="continuous"/>
          <w:pgSz w:w="11910" w:h="16840"/>
          <w:pgMar w:top="1580" w:right="1240" w:bottom="280" w:left="1160" w:header="720" w:footer="720" w:gutter="0"/>
          <w:cols w:space="720" w:num="1"/>
        </w:sectPr>
      </w:pPr>
    </w:p>
    <w:p w14:paraId="371C7402">
      <w:pPr>
        <w:pStyle w:val="6"/>
        <w:spacing w:before="6"/>
        <w:rPr>
          <w:sz w:val="19"/>
        </w:rPr>
      </w:pPr>
      <w:bookmarkStart w:id="6" w:name="PROJECT PROFILE:"/>
      <w:bookmarkEnd w:id="6"/>
      <w:bookmarkStart w:id="7" w:name="TECHNICAL SKILLS"/>
      <w:bookmarkEnd w:id="7"/>
    </w:p>
    <w:p w14:paraId="02763081">
      <w:pPr>
        <w:pStyle w:val="2"/>
        <w:spacing w:before="90"/>
        <w:ind w:left="242"/>
        <w:rPr>
          <w:u w:val="none"/>
        </w:rPr>
      </w:pPr>
      <w:r>
        <w:rPr>
          <w:u w:val="thick"/>
        </w:rPr>
        <w:t>EDUCATIONAL</w:t>
      </w:r>
      <w:r>
        <w:rPr>
          <w:spacing w:val="14"/>
          <w:u w:val="thick"/>
        </w:rPr>
        <w:t xml:space="preserve"> </w:t>
      </w:r>
      <w:r>
        <w:rPr>
          <w:u w:val="thick"/>
        </w:rPr>
        <w:t>DETAILS:</w:t>
      </w:r>
    </w:p>
    <w:p w14:paraId="3107A049">
      <w:pPr>
        <w:pStyle w:val="6"/>
        <w:rPr>
          <w:b/>
          <w:sz w:val="20"/>
        </w:rPr>
      </w:pPr>
    </w:p>
    <w:p w14:paraId="2F3707BF">
      <w:pPr>
        <w:pStyle w:val="6"/>
        <w:spacing w:before="4"/>
        <w:rPr>
          <w:b/>
          <w:sz w:val="19"/>
        </w:rPr>
      </w:pPr>
    </w:p>
    <w:p w14:paraId="484AD756">
      <w:pPr>
        <w:pStyle w:val="9"/>
        <w:numPr>
          <w:ilvl w:val="0"/>
          <w:numId w:val="4"/>
        </w:numPr>
        <w:tabs>
          <w:tab w:val="left" w:pos="593"/>
        </w:tabs>
        <w:spacing w:before="94" w:after="0" w:line="367" w:lineRule="auto"/>
        <w:ind w:left="592" w:right="1232" w:hanging="351"/>
        <w:jc w:val="left"/>
        <w:rPr>
          <w:sz w:val="21"/>
        </w:rPr>
      </w:pPr>
      <w:r>
        <w:rPr>
          <w:b/>
          <w:sz w:val="21"/>
        </w:rPr>
        <w:t xml:space="preserve">Bachelor’s in technology </w:t>
      </w:r>
      <w:r>
        <w:rPr>
          <w:sz w:val="21"/>
        </w:rPr>
        <w:t xml:space="preserve">– </w:t>
      </w:r>
      <w:r>
        <w:rPr>
          <w:b/>
          <w:sz w:val="21"/>
        </w:rPr>
        <w:t>Mechanical Engineering –</w:t>
      </w:r>
      <w:r>
        <w:rPr>
          <w:b w:val="0"/>
          <w:bCs/>
          <w:sz w:val="21"/>
        </w:rPr>
        <w:t xml:space="preserve"> 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 </w:t>
      </w:r>
      <w:r>
        <w:rPr>
          <w:rFonts w:hint="default"/>
          <w:sz w:val="21"/>
          <w:lang w:val="en-US"/>
        </w:rPr>
        <w:t>RAJAMUNDRY</w:t>
      </w:r>
      <w:r>
        <w:rPr>
          <w:sz w:val="21"/>
        </w:rPr>
        <w:t xml:space="preserve">, </w:t>
      </w:r>
      <w:r>
        <w:rPr>
          <w:rFonts w:hint="default"/>
          <w:sz w:val="21"/>
          <w:lang w:val="en-IN"/>
        </w:rPr>
        <w:t>AP</w:t>
      </w:r>
      <w:r>
        <w:rPr>
          <w:sz w:val="21"/>
        </w:rPr>
        <w:t>.</w:t>
      </w:r>
    </w:p>
    <w:p w14:paraId="46B1C946">
      <w:pPr>
        <w:pStyle w:val="9"/>
        <w:numPr>
          <w:ilvl w:val="0"/>
          <w:numId w:val="4"/>
        </w:numPr>
        <w:tabs>
          <w:tab w:val="left" w:pos="593"/>
        </w:tabs>
        <w:spacing w:before="116" w:after="0" w:line="367" w:lineRule="auto"/>
        <w:ind w:left="592" w:right="561" w:hanging="351"/>
        <w:jc w:val="left"/>
        <w:rPr>
          <w:sz w:val="21"/>
        </w:rPr>
      </w:pPr>
      <w:r>
        <w:rPr>
          <w:rFonts w:hint="default"/>
          <w:b/>
          <w:spacing w:val="5"/>
          <w:sz w:val="21"/>
          <w:vertAlign w:val="baseline"/>
          <w:lang w:val="en-US"/>
        </w:rPr>
        <w:t>DIPLOMA</w:t>
      </w:r>
      <w:r>
        <w:rPr>
          <w:b/>
          <w:spacing w:val="5"/>
          <w:sz w:val="21"/>
          <w:vertAlign w:val="baseline"/>
        </w:rPr>
        <w:t xml:space="preserve"> </w:t>
      </w:r>
      <w:r>
        <w:rPr>
          <w:sz w:val="21"/>
          <w:vertAlign w:val="baseline"/>
        </w:rPr>
        <w:t>–</w:t>
      </w:r>
      <w:r>
        <w:rPr>
          <w:spacing w:val="44"/>
          <w:sz w:val="21"/>
          <w:vertAlign w:val="baseline"/>
        </w:rPr>
        <w:t xml:space="preserve"> </w:t>
      </w:r>
      <w:r>
        <w:rPr>
          <w:spacing w:val="11"/>
          <w:sz w:val="21"/>
          <w:vertAlign w:val="baseline"/>
        </w:rPr>
        <w:t>M</w:t>
      </w:r>
      <w:r>
        <w:rPr>
          <w:rFonts w:hint="default"/>
          <w:spacing w:val="11"/>
          <w:sz w:val="21"/>
          <w:vertAlign w:val="baseline"/>
          <w:lang w:val="en-US"/>
        </w:rPr>
        <w:t>echanical Engneering</w:t>
      </w:r>
      <w:r>
        <w:rPr>
          <w:spacing w:val="-15"/>
          <w:sz w:val="21"/>
          <w:vertAlign w:val="baseline"/>
        </w:rPr>
        <w:t xml:space="preserve"> </w:t>
      </w:r>
      <w:r>
        <w:rPr>
          <w:rFonts w:hint="default"/>
          <w:spacing w:val="-15"/>
          <w:sz w:val="21"/>
          <w:vertAlign w:val="baseline"/>
          <w:lang w:val="en-US"/>
        </w:rPr>
        <w:t xml:space="preserve"> - State   Board  of  Technical  Education  &amp; Training                   SVLP  COLLEGE   Machilipatanam  AP</w:t>
      </w:r>
    </w:p>
    <w:p w14:paraId="7D460E68">
      <w:pPr>
        <w:pStyle w:val="9"/>
        <w:numPr>
          <w:ilvl w:val="0"/>
          <w:numId w:val="4"/>
        </w:numPr>
        <w:tabs>
          <w:tab w:val="left" w:pos="593"/>
        </w:tabs>
        <w:spacing w:before="115" w:after="0" w:line="240" w:lineRule="auto"/>
        <w:ind w:left="592" w:right="0" w:hanging="351"/>
        <w:jc w:val="left"/>
        <w:rPr>
          <w:sz w:val="21"/>
        </w:rPr>
      </w:pPr>
      <w:r>
        <w:rPr>
          <w:b/>
          <w:sz w:val="21"/>
        </w:rPr>
        <w:t>High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(10</w:t>
      </w:r>
      <w:r>
        <w:rPr>
          <w:b/>
          <w:sz w:val="21"/>
          <w:vertAlign w:val="superscript"/>
        </w:rPr>
        <w:t>th</w:t>
      </w:r>
      <w:r>
        <w:rPr>
          <w:b/>
          <w:sz w:val="21"/>
          <w:vertAlign w:val="baseline"/>
        </w:rPr>
        <w:t>)</w:t>
      </w:r>
      <w:r>
        <w:rPr>
          <w:b/>
          <w:spacing w:val="-1"/>
          <w:sz w:val="21"/>
          <w:vertAlign w:val="baseline"/>
        </w:rPr>
        <w:t xml:space="preserve"> </w:t>
      </w:r>
      <w:r>
        <w:rPr>
          <w:sz w:val="21"/>
          <w:vertAlign w:val="baseline"/>
        </w:rPr>
        <w:t>–</w:t>
      </w:r>
      <w:r>
        <w:rPr>
          <w:spacing w:val="2"/>
          <w:sz w:val="21"/>
          <w:vertAlign w:val="baseline"/>
        </w:rPr>
        <w:t xml:space="preserve"> </w:t>
      </w:r>
      <w:r>
        <w:rPr>
          <w:sz w:val="21"/>
          <w:vertAlign w:val="baseline"/>
        </w:rPr>
        <w:t>SCHOOLING–</w:t>
      </w:r>
      <w:r>
        <w:rPr>
          <w:spacing w:val="6"/>
          <w:sz w:val="21"/>
          <w:vertAlign w:val="baseline"/>
        </w:rPr>
        <w:t xml:space="preserve"> </w:t>
      </w:r>
      <w:r>
        <w:rPr>
          <w:rFonts w:hint="default"/>
          <w:spacing w:val="6"/>
          <w:sz w:val="21"/>
          <w:vertAlign w:val="baseline"/>
          <w:lang w:val="en-US"/>
        </w:rPr>
        <w:t>ZPH</w:t>
      </w:r>
      <w:r>
        <w:rPr>
          <w:spacing w:val="-7"/>
          <w:sz w:val="21"/>
          <w:vertAlign w:val="baseline"/>
        </w:rPr>
        <w:t xml:space="preserve"> </w:t>
      </w:r>
      <w:r>
        <w:rPr>
          <w:sz w:val="21"/>
          <w:vertAlign w:val="baseline"/>
        </w:rPr>
        <w:t>SCHOOL,</w:t>
      </w:r>
      <w:r>
        <w:rPr>
          <w:spacing w:val="8"/>
          <w:sz w:val="21"/>
          <w:vertAlign w:val="baseline"/>
        </w:rPr>
        <w:t xml:space="preserve"> </w:t>
      </w:r>
      <w:r>
        <w:rPr>
          <w:rFonts w:hint="default"/>
          <w:spacing w:val="8"/>
          <w:sz w:val="21"/>
          <w:vertAlign w:val="baseline"/>
          <w:lang w:val="en-US"/>
        </w:rPr>
        <w:t>A Kothapalli</w:t>
      </w:r>
      <w:r>
        <w:rPr>
          <w:sz w:val="21"/>
          <w:vertAlign w:val="baseline"/>
        </w:rPr>
        <w:t>.</w:t>
      </w:r>
    </w:p>
    <w:p w14:paraId="3A55552B">
      <w:pPr>
        <w:pStyle w:val="6"/>
        <w:rPr>
          <w:sz w:val="20"/>
        </w:rPr>
      </w:pPr>
    </w:p>
    <w:p w14:paraId="554EC472">
      <w:pPr>
        <w:pStyle w:val="6"/>
        <w:rPr>
          <w:sz w:val="20"/>
        </w:rPr>
      </w:pPr>
    </w:p>
    <w:p w14:paraId="368D0A62">
      <w:pPr>
        <w:pStyle w:val="6"/>
        <w:rPr>
          <w:sz w:val="20"/>
        </w:rPr>
      </w:pPr>
    </w:p>
    <w:p w14:paraId="556747B7">
      <w:pPr>
        <w:pStyle w:val="6"/>
        <w:rPr>
          <w:sz w:val="20"/>
        </w:rPr>
      </w:pPr>
    </w:p>
    <w:p w14:paraId="0A162DE7">
      <w:pPr>
        <w:pStyle w:val="6"/>
        <w:spacing w:before="1"/>
        <w:rPr>
          <w:sz w:val="23"/>
        </w:rPr>
      </w:pPr>
    </w:p>
    <w:p w14:paraId="34484523">
      <w:pPr>
        <w:pStyle w:val="2"/>
        <w:tabs>
          <w:tab w:val="left" w:pos="9389"/>
        </w:tabs>
        <w:spacing w:before="0"/>
        <w:rPr>
          <w:u w:val="none"/>
        </w:rPr>
      </w:pPr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PERSONAL</w:t>
      </w:r>
      <w:r>
        <w:rPr>
          <w:spacing w:val="5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PROFILE</w:t>
      </w:r>
      <w:r>
        <w:rPr>
          <w:u w:val="thick"/>
          <w:shd w:val="clear" w:color="auto" w:fill="D5D5D5"/>
        </w:rPr>
        <w:tab/>
      </w:r>
    </w:p>
    <w:p w14:paraId="0858F197">
      <w:pPr>
        <w:pStyle w:val="6"/>
        <w:spacing w:before="8"/>
        <w:rPr>
          <w:b/>
          <w:sz w:val="20"/>
        </w:rPr>
      </w:pPr>
    </w:p>
    <w:p w14:paraId="7B0735B9">
      <w:pPr>
        <w:pStyle w:val="6"/>
        <w:tabs>
          <w:tab w:val="left" w:pos="2422"/>
        </w:tabs>
        <w:spacing w:before="92"/>
        <w:ind w:left="242"/>
        <w:rPr>
          <w:rFonts w:hint="default"/>
          <w:lang w:val="en-US"/>
        </w:rPr>
      </w:pPr>
      <w:r>
        <w:t>Father’s</w:t>
      </w:r>
      <w:r>
        <w:rPr>
          <w:spacing w:val="2"/>
        </w:rPr>
        <w:t xml:space="preserve"> </w:t>
      </w:r>
      <w:r>
        <w:t>Name</w:t>
      </w:r>
      <w:r>
        <w:tab/>
      </w:r>
      <w:r>
        <w:t>:</w:t>
      </w:r>
      <w:r>
        <w:rPr>
          <w:spacing w:val="6"/>
        </w:rPr>
        <w:t xml:space="preserve"> </w:t>
      </w:r>
      <w:r>
        <w:rPr>
          <w:rFonts w:hint="default"/>
          <w:spacing w:val="6"/>
          <w:lang w:val="en-US"/>
        </w:rPr>
        <w:t>KODANDA RAMU</w:t>
      </w:r>
      <w:bookmarkStart w:id="12" w:name="_GoBack"/>
      <w:bookmarkEnd w:id="12"/>
    </w:p>
    <w:p w14:paraId="72B6814B">
      <w:pPr>
        <w:pStyle w:val="6"/>
        <w:tabs>
          <w:tab w:val="left" w:pos="2450"/>
        </w:tabs>
        <w:spacing w:before="52"/>
        <w:ind w:left="242"/>
        <w:rPr>
          <w:rFonts w:hint="default"/>
          <w:lang w:val="en-US"/>
        </w:rPr>
      </w:pPr>
      <w:r>
        <w:t>Mother’s</w:t>
      </w:r>
      <w:r>
        <w:rPr>
          <w:spacing w:val="2"/>
        </w:rPr>
        <w:t xml:space="preserve"> </w:t>
      </w:r>
      <w:r>
        <w:t>Name</w:t>
      </w:r>
      <w:r>
        <w:tab/>
      </w:r>
      <w:r>
        <w:t>:</w:t>
      </w:r>
      <w:r>
        <w:rPr>
          <w:spacing w:val="3"/>
        </w:rPr>
        <w:t xml:space="preserve"> </w:t>
      </w:r>
      <w:r>
        <w:rPr>
          <w:rFonts w:hint="default"/>
          <w:spacing w:val="3"/>
          <w:lang w:val="en-US"/>
        </w:rPr>
        <w:t>SUBBA LAXMI</w:t>
      </w:r>
    </w:p>
    <w:p w14:paraId="1527A25E">
      <w:pPr>
        <w:pStyle w:val="6"/>
        <w:tabs>
          <w:tab w:val="left" w:pos="2436"/>
        </w:tabs>
        <w:spacing w:before="52"/>
        <w:ind w:left="242"/>
      </w:pPr>
      <w:r>
        <w:t>Sex</w:t>
      </w:r>
      <w:r>
        <w:tab/>
      </w:r>
      <w:r>
        <w:t>:</w:t>
      </w:r>
      <w:r>
        <w:rPr>
          <w:spacing w:val="-1"/>
        </w:rPr>
        <w:t xml:space="preserve"> </w:t>
      </w:r>
      <w:r>
        <w:t>Male</w:t>
      </w:r>
    </w:p>
    <w:p w14:paraId="1F69100F">
      <w:pPr>
        <w:pStyle w:val="6"/>
        <w:tabs>
          <w:tab w:val="left" w:pos="2446"/>
        </w:tabs>
        <w:spacing w:before="46"/>
        <w:ind w:left="242"/>
        <w:rPr>
          <w:rFonts w:hint="default"/>
          <w:lang w:val="en-US"/>
        </w:rPr>
      </w:pPr>
      <w:r>
        <w:t>Date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Birth</w:t>
      </w:r>
      <w:r>
        <w:tab/>
      </w:r>
      <w:r>
        <w:t>:</w:t>
      </w:r>
      <w:r>
        <w:rPr>
          <w:spacing w:val="12"/>
        </w:rPr>
        <w:t xml:space="preserve"> </w:t>
      </w:r>
      <w:r>
        <w:t>0</w:t>
      </w:r>
      <w:r>
        <w:rPr>
          <w:rFonts w:hint="default"/>
          <w:lang w:val="en-US"/>
        </w:rPr>
        <w:t>7</w:t>
      </w:r>
      <w:r>
        <w:t>th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July</w:t>
      </w:r>
      <w:r>
        <w:t>,</w:t>
      </w:r>
      <w:r>
        <w:rPr>
          <w:spacing w:val="9"/>
        </w:rPr>
        <w:t xml:space="preserve"> </w:t>
      </w:r>
      <w:r>
        <w:t>199</w:t>
      </w:r>
      <w:r>
        <w:rPr>
          <w:rFonts w:hint="default"/>
          <w:lang w:val="en-US"/>
        </w:rPr>
        <w:t>6</w:t>
      </w:r>
    </w:p>
    <w:p w14:paraId="4E6311A9">
      <w:pPr>
        <w:pStyle w:val="6"/>
        <w:tabs>
          <w:tab w:val="left" w:pos="2446"/>
        </w:tabs>
        <w:spacing w:before="56"/>
        <w:ind w:left="242"/>
      </w:pPr>
      <w:r>
        <w:t>Nationality</w:t>
      </w:r>
      <w:r>
        <w:tab/>
      </w:r>
      <w:r>
        <w:t>:</w:t>
      </w:r>
      <w:r>
        <w:rPr>
          <w:spacing w:val="7"/>
        </w:rPr>
        <w:t xml:space="preserve"> </w:t>
      </w:r>
      <w:r>
        <w:t>Indian</w:t>
      </w:r>
    </w:p>
    <w:p w14:paraId="48D27832">
      <w:pPr>
        <w:pStyle w:val="6"/>
        <w:tabs>
          <w:tab w:val="left" w:pos="2450"/>
        </w:tabs>
        <w:spacing w:before="3" w:line="252" w:lineRule="auto"/>
        <w:ind w:left="2547" w:right="1092" w:hanging="2305"/>
      </w:pPr>
      <w:r>
        <w:t>Permanent</w:t>
      </w:r>
      <w:r>
        <w:rPr>
          <w:spacing w:val="6"/>
        </w:rPr>
        <w:t xml:space="preserve"> </w:t>
      </w:r>
      <w:r>
        <w:t>Address</w:t>
      </w:r>
      <w:r>
        <w:tab/>
      </w:r>
      <w:r>
        <w:t>:</w:t>
      </w:r>
      <w:r>
        <w:rPr>
          <w:spacing w:val="16"/>
        </w:rPr>
        <w:t xml:space="preserve"> </w:t>
      </w:r>
      <w:r>
        <w:rPr>
          <w:rFonts w:hint="default"/>
          <w:spacing w:val="16"/>
          <w:lang w:val="en-US"/>
        </w:rPr>
        <w:t>Main Road</w:t>
      </w:r>
      <w:r>
        <w:rPr>
          <w:spacing w:val="8"/>
        </w:rPr>
        <w:t xml:space="preserve"> </w:t>
      </w:r>
      <w:r>
        <w:t>,</w:t>
      </w:r>
      <w:r>
        <w:rPr>
          <w:spacing w:val="13"/>
        </w:rPr>
        <w:t xml:space="preserve"> </w:t>
      </w:r>
      <w:r>
        <w:rPr>
          <w:rFonts w:hint="default"/>
          <w:spacing w:val="13"/>
          <w:lang w:val="en-US"/>
        </w:rPr>
        <w:t>A Kothapalli</w:t>
      </w:r>
      <w:r>
        <w:t>(V)</w:t>
      </w:r>
      <w:r>
        <w:rPr>
          <w:spacing w:val="9"/>
        </w:rPr>
        <w:t xml:space="preserve"> </w:t>
      </w:r>
      <w:r>
        <w:t>,</w:t>
      </w:r>
      <w:r>
        <w:rPr>
          <w:spacing w:val="9"/>
        </w:rPr>
        <w:t xml:space="preserve"> </w:t>
      </w:r>
      <w:r>
        <w:rPr>
          <w:rFonts w:hint="default"/>
          <w:spacing w:val="9"/>
          <w:lang w:val="en-US"/>
        </w:rPr>
        <w:t>Thodangi</w:t>
      </w:r>
      <w:r>
        <w:rPr>
          <w:spacing w:val="7"/>
        </w:rPr>
        <w:t xml:space="preserve"> </w:t>
      </w:r>
      <w:r>
        <w:t>(M),</w:t>
      </w:r>
      <w:r>
        <w:rPr>
          <w:spacing w:val="9"/>
        </w:rPr>
        <w:t xml:space="preserve"> </w:t>
      </w:r>
      <w:r>
        <w:rPr>
          <w:rFonts w:hint="default"/>
          <w:spacing w:val="9"/>
          <w:lang w:val="en-US"/>
        </w:rPr>
        <w:t>EastGodavari</w:t>
      </w:r>
      <w:r>
        <w:rPr>
          <w:spacing w:val="2"/>
        </w:rPr>
        <w:t xml:space="preserve"> </w:t>
      </w:r>
      <w:r>
        <w:t>(D),</w:t>
      </w:r>
      <w:r>
        <w:rPr>
          <w:spacing w:val="-49"/>
        </w:rPr>
        <w:t xml:space="preserve"> </w:t>
      </w:r>
      <w:r>
        <w:t>Andhra</w:t>
      </w:r>
      <w:r>
        <w:rPr>
          <w:spacing w:val="2"/>
        </w:rPr>
        <w:t xml:space="preserve"> </w:t>
      </w:r>
      <w:r>
        <w:t>Pradesh,</w:t>
      </w:r>
      <w:r>
        <w:rPr>
          <w:spacing w:val="1"/>
        </w:rPr>
        <w:t xml:space="preserve"> </w:t>
      </w:r>
      <w:r>
        <w:t>Pincode</w:t>
      </w:r>
      <w:r>
        <w:rPr>
          <w:spacing w:val="-2"/>
        </w:rPr>
        <w:t xml:space="preserve"> </w:t>
      </w:r>
      <w:r>
        <w:t>– 5</w:t>
      </w:r>
      <w:r>
        <w:rPr>
          <w:rFonts w:hint="default"/>
          <w:lang w:val="en-US"/>
        </w:rPr>
        <w:t>33408</w:t>
      </w:r>
      <w:r>
        <w:t>.</w:t>
      </w:r>
    </w:p>
    <w:p w14:paraId="575A8350">
      <w:pPr>
        <w:pStyle w:val="6"/>
        <w:rPr>
          <w:sz w:val="20"/>
        </w:rPr>
      </w:pPr>
    </w:p>
    <w:p w14:paraId="0A327675">
      <w:pPr>
        <w:pStyle w:val="6"/>
        <w:rPr>
          <w:sz w:val="20"/>
        </w:rPr>
      </w:pPr>
    </w:p>
    <w:p w14:paraId="20F05440">
      <w:pPr>
        <w:pStyle w:val="6"/>
        <w:rPr>
          <w:sz w:val="20"/>
        </w:rPr>
      </w:pPr>
    </w:p>
    <w:p w14:paraId="2BEC2D49">
      <w:pPr>
        <w:pStyle w:val="6"/>
        <w:rPr>
          <w:sz w:val="20"/>
        </w:rPr>
      </w:pPr>
    </w:p>
    <w:p w14:paraId="48AA7636">
      <w:pPr>
        <w:pStyle w:val="6"/>
        <w:spacing w:before="10"/>
        <w:rPr>
          <w:sz w:val="15"/>
        </w:rPr>
      </w:pPr>
    </w:p>
    <w:p w14:paraId="451CCFC9">
      <w:pPr>
        <w:pStyle w:val="2"/>
        <w:tabs>
          <w:tab w:val="left" w:pos="9389"/>
        </w:tabs>
        <w:rPr>
          <w:u w:val="none"/>
        </w:rPr>
      </w:pPr>
      <w:r>
        <w:rPr>
          <w:spacing w:val="-29"/>
          <w:w w:val="100"/>
          <w:u w:val="thick"/>
          <w:shd w:val="clear" w:color="auto" w:fill="D5D5D5"/>
        </w:rPr>
        <w:t xml:space="preserve"> </w:t>
      </w:r>
      <w:r>
        <w:rPr>
          <w:u w:val="thick"/>
          <w:shd w:val="clear" w:color="auto" w:fill="D5D5D5"/>
        </w:rPr>
        <w:t>DECLARATION</w:t>
      </w:r>
      <w:r>
        <w:rPr>
          <w:u w:val="thick"/>
          <w:shd w:val="clear" w:color="auto" w:fill="D5D5D5"/>
        </w:rPr>
        <w:tab/>
      </w:r>
    </w:p>
    <w:p w14:paraId="34443A70">
      <w:pPr>
        <w:pStyle w:val="6"/>
        <w:spacing w:before="9"/>
        <w:rPr>
          <w:b/>
          <w:sz w:val="22"/>
        </w:rPr>
      </w:pPr>
    </w:p>
    <w:p w14:paraId="268B9FCF">
      <w:pPr>
        <w:pStyle w:val="6"/>
        <w:spacing w:before="92" w:line="288" w:lineRule="auto"/>
        <w:ind w:left="242" w:right="34" w:firstLine="970"/>
      </w:pPr>
      <w:r>
        <w:t>I declare</w:t>
      </w:r>
      <w:r>
        <w:rPr>
          <w:spacing w:val="2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above</w:t>
      </w:r>
      <w:r>
        <w:rPr>
          <w:spacing w:val="7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true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my</w:t>
      </w:r>
      <w:r>
        <w:rPr>
          <w:spacing w:val="13"/>
        </w:rPr>
        <w:t xml:space="preserve"> </w:t>
      </w:r>
      <w:r>
        <w:t>knowledge,</w:t>
      </w:r>
      <w:r>
        <w:rPr>
          <w:spacing w:val="1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abide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work</w:t>
      </w:r>
      <w:r>
        <w:rPr>
          <w:spacing w:val="4"/>
        </w:rPr>
        <w:t xml:space="preserve"> </w:t>
      </w:r>
      <w:r>
        <w:t>standard</w:t>
      </w:r>
      <w:r>
        <w:rPr>
          <w:spacing w:val="-50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per</w:t>
      </w:r>
      <w:r>
        <w:rPr>
          <w:spacing w:val="7"/>
        </w:rPr>
        <w:t xml:space="preserve"> </w:t>
      </w:r>
      <w:r>
        <w:t>company</w:t>
      </w:r>
      <w:r>
        <w:rPr>
          <w:spacing w:val="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</w:t>
      </w:r>
      <w:r>
        <w:rPr>
          <w:spacing w:val="2"/>
        </w:rPr>
        <w:t xml:space="preserve"> </w:t>
      </w:r>
      <w:r>
        <w:t>myself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ideal</w:t>
      </w:r>
      <w:r>
        <w:rPr>
          <w:spacing w:val="3"/>
        </w:rPr>
        <w:t xml:space="preserve"> </w:t>
      </w:r>
      <w:r>
        <w:t>representatives.</w:t>
      </w:r>
    </w:p>
    <w:p w14:paraId="5ED66D41">
      <w:pPr>
        <w:pStyle w:val="6"/>
        <w:rPr>
          <w:sz w:val="22"/>
        </w:rPr>
      </w:pPr>
    </w:p>
    <w:p w14:paraId="5CE3AC48">
      <w:pPr>
        <w:pStyle w:val="6"/>
        <w:rPr>
          <w:sz w:val="22"/>
        </w:rPr>
      </w:pPr>
    </w:p>
    <w:p w14:paraId="5274DA46">
      <w:pPr>
        <w:pStyle w:val="6"/>
        <w:rPr>
          <w:sz w:val="22"/>
        </w:rPr>
      </w:pPr>
    </w:p>
    <w:p w14:paraId="0C0AC5A7">
      <w:pPr>
        <w:pStyle w:val="6"/>
        <w:rPr>
          <w:sz w:val="22"/>
        </w:rPr>
      </w:pPr>
    </w:p>
    <w:p w14:paraId="6430482F">
      <w:pPr>
        <w:pStyle w:val="2"/>
        <w:spacing w:before="158" w:line="244" w:lineRule="auto"/>
        <w:ind w:left="7430" w:right="473" w:hanging="711"/>
        <w:rPr>
          <w:u w:val="none"/>
        </w:rPr>
      </w:pPr>
      <w:r>
        <w:rPr>
          <w:u w:val="none"/>
        </w:rPr>
        <w:t>(</w:t>
      </w:r>
      <w:r>
        <w:rPr>
          <w:rFonts w:hint="default"/>
          <w:u w:val="none"/>
          <w:lang w:val="en-US"/>
        </w:rPr>
        <w:t>SURYA RAO</w:t>
      </w:r>
      <w:r>
        <w:rPr>
          <w:u w:val="none"/>
        </w:rPr>
        <w:t>)</w:t>
      </w:r>
    </w:p>
    <w:p w14:paraId="1E11489A">
      <w:pPr>
        <w:pStyle w:val="2"/>
        <w:tabs>
          <w:tab w:val="left" w:pos="9389"/>
        </w:tabs>
        <w:spacing w:before="0"/>
        <w:ind w:left="0" w:leftChars="0" w:firstLine="0" w:firstLineChars="0"/>
        <w:rPr>
          <w:rFonts w:ascii="Symbol" w:hAnsi="Symbol"/>
          <w:sz w:val="19"/>
        </w:rPr>
        <w:sectPr>
          <w:pgSz w:w="11910" w:h="16840"/>
          <w:pgMar w:top="1580" w:right="1240" w:bottom="280" w:left="1160" w:header="720" w:footer="720" w:gutter="0"/>
          <w:cols w:space="720" w:num="1"/>
        </w:sectPr>
      </w:pPr>
    </w:p>
    <w:p w14:paraId="60569378">
      <w:pPr>
        <w:pStyle w:val="6"/>
        <w:rPr>
          <w:sz w:val="20"/>
        </w:rPr>
      </w:pPr>
    </w:p>
    <w:p w14:paraId="7930B60D">
      <w:pPr>
        <w:pStyle w:val="6"/>
        <w:spacing w:before="6"/>
        <w:rPr>
          <w:sz w:val="19"/>
        </w:rPr>
      </w:pPr>
    </w:p>
    <w:p w14:paraId="4E49E028">
      <w:pPr>
        <w:pStyle w:val="2"/>
        <w:spacing w:before="90"/>
        <w:rPr>
          <w:u w:val="none"/>
        </w:rPr>
      </w:pPr>
      <w:bookmarkStart w:id="8" w:name="EDUCATIONAL DETAILS:"/>
      <w:bookmarkEnd w:id="8"/>
      <w:bookmarkStart w:id="9" w:name="(HARSHA VARDHAN REDDY)"/>
      <w:bookmarkEnd w:id="9"/>
      <w:bookmarkStart w:id="10" w:name="PERSONAL PROFILE"/>
      <w:bookmarkEnd w:id="10"/>
      <w:bookmarkStart w:id="11" w:name="DECLARATION"/>
      <w:bookmarkEnd w:id="11"/>
    </w:p>
    <w:sectPr>
      <w:pgSz w:w="11910" w:h="16840"/>
      <w:pgMar w:top="1580" w:right="1240" w:bottom="280" w:left="11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792" w:hanging="35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16" w:hanging="356"/>
      </w:pPr>
      <w:rPr>
        <w:rFonts w:hint="default" w:ascii="Symbol" w:hAnsi="Symbol" w:eastAsia="Symbol" w:cs="Symbol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57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71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86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00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14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9" w:hanging="356"/>
      </w:pPr>
      <w:rPr>
        <w:rFonts w:hint="default"/>
        <w:lang w:val="en-US" w:eastAsia="en-US" w:bidi="ar-SA"/>
      </w:rPr>
    </w:lvl>
  </w:abstractNum>
  <w:abstractNum w:abstractNumId="1">
    <w:nsid w:val="E71B20C1"/>
    <w:multiLevelType w:val="multilevel"/>
    <w:tmpl w:val="E71B20C1"/>
    <w:lvl w:ilvl="0" w:tentative="0">
      <w:start w:val="0"/>
      <w:numFmt w:val="bullet"/>
      <w:lvlText w:val="•"/>
      <w:lvlJc w:val="left"/>
      <w:pPr>
        <w:ind w:left="960" w:hanging="356"/>
      </w:pPr>
      <w:rPr>
        <w:rFonts w:hint="default" w:ascii="Verdana" w:hAnsi="Verdana" w:eastAsia="Verdana" w:cs="Calibri"/>
        <w:b w:val="0"/>
        <w:bCs w:val="0"/>
        <w:i/>
        <w:iCs/>
        <w:spacing w:val="0"/>
        <w:w w:val="84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8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0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8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6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4" w:hanging="356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943" w:hanging="351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6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0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7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4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1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8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95" w:hanging="351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"/>
      <w:lvlJc w:val="left"/>
      <w:pPr>
        <w:ind w:left="592" w:hanging="351"/>
      </w:pPr>
      <w:rPr>
        <w:rFonts w:hint="default" w:ascii="Wingdings" w:hAnsi="Wingdings" w:eastAsia="Wingdings" w:cs="Wingdings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0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1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2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3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4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5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6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7" w:hanging="3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CD0231"/>
    <w:rsid w:val="227A462E"/>
    <w:rsid w:val="30F939CD"/>
    <w:rsid w:val="529544C0"/>
    <w:rsid w:val="5D0A63F4"/>
    <w:rsid w:val="7F1A6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1"/>
      <w:ind w:left="213"/>
      <w:outlineLvl w:val="1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89"/>
      <w:ind w:left="3159" w:right="3059"/>
      <w:jc w:val="center"/>
    </w:pPr>
    <w:rPr>
      <w:rFonts w:ascii="Times New Roman" w:hAnsi="Times New Roman" w:eastAsia="Times New Roman" w:cs="Times New Roman"/>
      <w:b/>
      <w:bCs/>
      <w:sz w:val="31"/>
      <w:szCs w:val="31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55"/>
      <w:ind w:left="943" w:hanging="352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31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2024-06-26T07:59:00Z</dcterms:created>
  <dc:creator>Surya Rao Gode</dc:creator>
  <cp:lastModifiedBy>Surya Rao Gode</cp:lastModifiedBy>
  <dcterms:modified xsi:type="dcterms:W3CDTF">2025-02-13T11:24:18Z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2024-06-26T00:00:00Z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3F1EAD8AE7204BC2B6DDB81B5F5960F9_13</vt:lpwstr>
  </property>
</Properties>
</file>